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1EF97DC" w14:textId="0C7FB1D3" w:rsidR="006323E5" w:rsidRPr="0020139D" w:rsidRDefault="001133D0" w:rsidP="0020139D">
      <w:pPr>
        <w:pStyle w:val="Heading1"/>
        <w:jc w:val="center"/>
      </w:pPr>
      <w:r w:rsidRPr="0020139D">
        <w:t>Data Structures Final Term Project Ideas</w:t>
      </w:r>
    </w:p>
    <w:p w14:paraId="5FA17FBA" w14:textId="69761655" w:rsidR="006323E5" w:rsidRPr="0020139D" w:rsidRDefault="001133D0" w:rsidP="0020139D">
      <w:pPr>
        <w:pStyle w:val="Heading2"/>
        <w:numPr>
          <w:ilvl w:val="0"/>
          <w:numId w:val="7"/>
        </w:numPr>
        <w:rPr>
          <w:rFonts w:asciiTheme="majorBidi" w:hAnsiTheme="majorBidi"/>
        </w:rPr>
      </w:pPr>
      <w:r w:rsidRPr="0020139D">
        <w:rPr>
          <w:rFonts w:asciiTheme="majorBidi" w:hAnsiTheme="majorBidi"/>
        </w:rPr>
        <w:t>Dynamic Railway Reservation System</w:t>
      </w:r>
    </w:p>
    <w:p w14:paraId="197FA7B2" w14:textId="211E42A6" w:rsidR="006323E5" w:rsidRPr="0020139D" w:rsidRDefault="0020139D" w:rsidP="0020139D">
      <w:pPr>
        <w:pStyle w:val="Heading3"/>
        <w:jc w:val="both"/>
        <w:rPr>
          <w:rFonts w:asciiTheme="majorBidi" w:hAnsiTheme="majorBidi"/>
        </w:rPr>
      </w:pPr>
      <w:r w:rsidRPr="0020139D">
        <w:rPr>
          <w:rFonts w:asciiTheme="majorBidi" w:eastAsiaTheme="minorEastAsia" w:hAnsiTheme="majorBidi"/>
          <w:b w:val="0"/>
          <w:bCs w:val="0"/>
          <w:color w:val="auto"/>
        </w:rPr>
        <w:t xml:space="preserve">This project is a comprehensive railway reservation system designed to handle the booking, cancellation, and management of train tickets dynamically. It integrates various data structures to ensure fast, efficient, and scalable operations. The system caters to real-time requirements like checking seat availability, handling waiting lists, and calculating dynamic pricing based on demand. It ensures an intuitive experience for users and robust management for administrators. </w:t>
      </w:r>
      <w:r w:rsidRPr="0020139D">
        <w:rPr>
          <w:rFonts w:asciiTheme="majorBidi" w:hAnsiTheme="majorBidi"/>
        </w:rPr>
        <w:t>Key Features:</w:t>
      </w:r>
    </w:p>
    <w:p w14:paraId="487E5E41" w14:textId="651B78F8" w:rsidR="0020139D" w:rsidRPr="0020139D" w:rsidRDefault="0020139D" w:rsidP="0020139D">
      <w:pPr>
        <w:pStyle w:val="ListParagraph"/>
        <w:numPr>
          <w:ilvl w:val="0"/>
          <w:numId w:val="11"/>
        </w:numPr>
        <w:rPr>
          <w:rFonts w:asciiTheme="majorBidi" w:hAnsiTheme="majorBidi" w:cstheme="majorBidi"/>
        </w:rPr>
      </w:pPr>
      <w:r w:rsidRPr="0020139D">
        <w:rPr>
          <w:rFonts w:asciiTheme="majorBidi" w:hAnsiTheme="majorBidi" w:cstheme="majorBidi"/>
          <w:b/>
          <w:bCs/>
        </w:rPr>
        <w:t>Dynamic Train Schedules and Availability:</w:t>
      </w:r>
      <w:r w:rsidRPr="0020139D">
        <w:rPr>
          <w:rFonts w:asciiTheme="majorBidi" w:hAnsiTheme="majorBidi" w:cstheme="majorBidi"/>
        </w:rPr>
        <w:br/>
        <w:t>Display and manage real-time train schedules with updated seat availability.</w:t>
      </w:r>
    </w:p>
    <w:p w14:paraId="32F2CF23" w14:textId="27B82204" w:rsidR="0020139D" w:rsidRPr="0020139D" w:rsidRDefault="0020139D" w:rsidP="0020139D">
      <w:pPr>
        <w:pStyle w:val="ListParagraph"/>
        <w:numPr>
          <w:ilvl w:val="0"/>
          <w:numId w:val="11"/>
        </w:numPr>
        <w:rPr>
          <w:rFonts w:asciiTheme="majorBidi" w:hAnsiTheme="majorBidi" w:cstheme="majorBidi"/>
        </w:rPr>
      </w:pPr>
      <w:r w:rsidRPr="0020139D">
        <w:rPr>
          <w:rFonts w:asciiTheme="majorBidi" w:hAnsiTheme="majorBidi" w:cstheme="majorBidi"/>
          <w:b/>
          <w:bCs/>
        </w:rPr>
        <w:t>Booking and Cancellation System:</w:t>
      </w:r>
      <w:r w:rsidRPr="0020139D">
        <w:rPr>
          <w:rFonts w:asciiTheme="majorBidi" w:hAnsiTheme="majorBidi" w:cstheme="majorBidi"/>
        </w:rPr>
        <w:br/>
        <w:t>Enable users to book tickets, cancel reservations, and view transaction history.</w:t>
      </w:r>
    </w:p>
    <w:p w14:paraId="28013E4B" w14:textId="1166BB06" w:rsidR="0020139D" w:rsidRPr="0020139D" w:rsidRDefault="0020139D" w:rsidP="0020139D">
      <w:pPr>
        <w:pStyle w:val="ListParagraph"/>
        <w:numPr>
          <w:ilvl w:val="0"/>
          <w:numId w:val="11"/>
        </w:numPr>
        <w:rPr>
          <w:rFonts w:asciiTheme="majorBidi" w:hAnsiTheme="majorBidi" w:cstheme="majorBidi"/>
        </w:rPr>
      </w:pPr>
      <w:r w:rsidRPr="0020139D">
        <w:rPr>
          <w:rFonts w:asciiTheme="majorBidi" w:hAnsiTheme="majorBidi" w:cstheme="majorBidi"/>
          <w:b/>
          <w:bCs/>
        </w:rPr>
        <w:t>Waiting List Management:</w:t>
      </w:r>
      <w:r w:rsidRPr="0020139D">
        <w:rPr>
          <w:rFonts w:asciiTheme="majorBidi" w:hAnsiTheme="majorBidi" w:cstheme="majorBidi"/>
        </w:rPr>
        <w:br/>
        <w:t>Handle scenarios where a train is fully booked by maintaining a waiting list that prioritizes passengers based on predefined criteria such as booking time or travel urgency.</w:t>
      </w:r>
    </w:p>
    <w:p w14:paraId="52BF8F26" w14:textId="27DBBA5A" w:rsidR="0020139D" w:rsidRPr="0020139D" w:rsidRDefault="0020139D" w:rsidP="0020139D">
      <w:pPr>
        <w:pStyle w:val="ListParagraph"/>
        <w:numPr>
          <w:ilvl w:val="0"/>
          <w:numId w:val="11"/>
        </w:numPr>
        <w:rPr>
          <w:rFonts w:asciiTheme="majorBidi" w:hAnsiTheme="majorBidi" w:cstheme="majorBidi"/>
        </w:rPr>
      </w:pPr>
      <w:r w:rsidRPr="0020139D">
        <w:rPr>
          <w:rFonts w:asciiTheme="majorBidi" w:hAnsiTheme="majorBidi" w:cstheme="majorBidi"/>
          <w:b/>
          <w:bCs/>
        </w:rPr>
        <w:t>Dynamic Pricing Model:</w:t>
      </w:r>
      <w:r w:rsidRPr="0020139D">
        <w:rPr>
          <w:rFonts w:asciiTheme="majorBidi" w:hAnsiTheme="majorBidi" w:cstheme="majorBidi"/>
        </w:rPr>
        <w:br/>
        <w:t>Adjust ticket prices dynamically based on demand, time of booking, or seat type.</w:t>
      </w:r>
    </w:p>
    <w:p w14:paraId="19E37EB9" w14:textId="70E6C16B" w:rsidR="0020139D" w:rsidRPr="0020139D" w:rsidRDefault="0020139D" w:rsidP="0020139D">
      <w:pPr>
        <w:pStyle w:val="ListParagraph"/>
        <w:numPr>
          <w:ilvl w:val="0"/>
          <w:numId w:val="11"/>
        </w:numPr>
        <w:rPr>
          <w:rFonts w:asciiTheme="majorBidi" w:hAnsiTheme="majorBidi" w:cstheme="majorBidi"/>
        </w:rPr>
      </w:pPr>
      <w:r w:rsidRPr="0020139D">
        <w:rPr>
          <w:rFonts w:asciiTheme="majorBidi" w:hAnsiTheme="majorBidi" w:cstheme="majorBidi"/>
          <w:b/>
          <w:bCs/>
        </w:rPr>
        <w:t>Refund and Rebooking:</w:t>
      </w:r>
      <w:r w:rsidRPr="0020139D">
        <w:rPr>
          <w:rFonts w:asciiTheme="majorBidi" w:hAnsiTheme="majorBidi" w:cstheme="majorBidi"/>
        </w:rPr>
        <w:br/>
        <w:t>Automatically process refunds and manage rebooking in case of cancellations.</w:t>
      </w:r>
    </w:p>
    <w:p w14:paraId="4781317C" w14:textId="4217667A" w:rsidR="0020139D" w:rsidRPr="0020139D" w:rsidRDefault="0020139D" w:rsidP="0020139D">
      <w:pPr>
        <w:pStyle w:val="ListParagraph"/>
        <w:numPr>
          <w:ilvl w:val="0"/>
          <w:numId w:val="11"/>
        </w:numPr>
        <w:rPr>
          <w:rFonts w:asciiTheme="majorBidi" w:hAnsiTheme="majorBidi" w:cstheme="majorBidi"/>
        </w:rPr>
      </w:pPr>
      <w:r w:rsidRPr="0020139D">
        <w:rPr>
          <w:rFonts w:asciiTheme="majorBidi" w:hAnsiTheme="majorBidi" w:cstheme="majorBidi"/>
          <w:b/>
          <w:bCs/>
        </w:rPr>
        <w:t>Route Finder:</w:t>
      </w:r>
      <w:r w:rsidRPr="0020139D">
        <w:rPr>
          <w:rFonts w:asciiTheme="majorBidi" w:hAnsiTheme="majorBidi" w:cstheme="majorBidi"/>
        </w:rPr>
        <w:br/>
        <w:t>Suggest the shortest or fastest routes based on the starting point and destination, even for multi-leg journeys.</w:t>
      </w:r>
    </w:p>
    <w:p w14:paraId="4DD8CBE5" w14:textId="77777777" w:rsidR="006323E5" w:rsidRPr="0020139D" w:rsidRDefault="001133D0">
      <w:pPr>
        <w:pStyle w:val="Heading3"/>
        <w:rPr>
          <w:rFonts w:asciiTheme="majorBidi" w:hAnsiTheme="majorBidi"/>
        </w:rPr>
      </w:pPr>
      <w:r w:rsidRPr="0020139D">
        <w:rPr>
          <w:rFonts w:asciiTheme="majorBidi" w:hAnsiTheme="majorBidi"/>
        </w:rPr>
        <w:t>Data Structures Used:</w:t>
      </w:r>
    </w:p>
    <w:p w14:paraId="38FE1C58" w14:textId="6A64ADDF" w:rsidR="0020139D" w:rsidRPr="0020139D" w:rsidRDefault="0020139D" w:rsidP="0020139D">
      <w:pPr>
        <w:pStyle w:val="ListParagraph"/>
        <w:numPr>
          <w:ilvl w:val="0"/>
          <w:numId w:val="18"/>
        </w:numPr>
        <w:rPr>
          <w:rFonts w:asciiTheme="majorBidi" w:hAnsiTheme="majorBidi" w:cstheme="majorBidi"/>
        </w:rPr>
      </w:pPr>
      <w:r w:rsidRPr="0020139D">
        <w:rPr>
          <w:rFonts w:asciiTheme="majorBidi" w:hAnsiTheme="majorBidi" w:cstheme="majorBidi"/>
          <w:b/>
          <w:bCs/>
        </w:rPr>
        <w:t>Hash Maps:</w:t>
      </w:r>
    </w:p>
    <w:p w14:paraId="07922840" w14:textId="77777777" w:rsidR="0020139D" w:rsidRPr="0020139D" w:rsidRDefault="0020139D" w:rsidP="0020139D">
      <w:pPr>
        <w:numPr>
          <w:ilvl w:val="0"/>
          <w:numId w:val="19"/>
        </w:numPr>
        <w:rPr>
          <w:rFonts w:asciiTheme="majorBidi" w:hAnsiTheme="majorBidi" w:cstheme="majorBidi"/>
        </w:rPr>
      </w:pPr>
      <w:r w:rsidRPr="0020139D">
        <w:rPr>
          <w:rFonts w:asciiTheme="majorBidi" w:hAnsiTheme="majorBidi" w:cstheme="majorBidi"/>
        </w:rPr>
        <w:t>Store and retrieve train schedules, routes, and seat details efficiently.</w:t>
      </w:r>
    </w:p>
    <w:p w14:paraId="0D1ECF48" w14:textId="77777777" w:rsidR="0020139D" w:rsidRPr="0020139D" w:rsidRDefault="0020139D" w:rsidP="0020139D">
      <w:pPr>
        <w:numPr>
          <w:ilvl w:val="0"/>
          <w:numId w:val="19"/>
        </w:numPr>
        <w:rPr>
          <w:rFonts w:asciiTheme="majorBidi" w:hAnsiTheme="majorBidi" w:cstheme="majorBidi"/>
        </w:rPr>
      </w:pPr>
      <w:r w:rsidRPr="0020139D">
        <w:rPr>
          <w:rFonts w:asciiTheme="majorBidi" w:hAnsiTheme="majorBidi" w:cstheme="majorBidi"/>
        </w:rPr>
        <w:t>Map passenger details to their booking IDs for quick lookup.</w:t>
      </w:r>
    </w:p>
    <w:p w14:paraId="7202C130" w14:textId="1A4E1856" w:rsidR="0020139D" w:rsidRPr="0020139D" w:rsidRDefault="0020139D" w:rsidP="0020139D">
      <w:pPr>
        <w:pStyle w:val="ListParagraph"/>
        <w:numPr>
          <w:ilvl w:val="0"/>
          <w:numId w:val="18"/>
        </w:numPr>
        <w:rPr>
          <w:rFonts w:asciiTheme="majorBidi" w:hAnsiTheme="majorBidi" w:cstheme="majorBidi"/>
        </w:rPr>
      </w:pPr>
      <w:r w:rsidRPr="0020139D">
        <w:rPr>
          <w:rFonts w:asciiTheme="majorBidi" w:hAnsiTheme="majorBidi" w:cstheme="majorBidi"/>
        </w:rPr>
        <w:t xml:space="preserve"> </w:t>
      </w:r>
      <w:r w:rsidRPr="0020139D">
        <w:rPr>
          <w:rFonts w:asciiTheme="majorBidi" w:hAnsiTheme="majorBidi" w:cstheme="majorBidi"/>
          <w:b/>
          <w:bCs/>
        </w:rPr>
        <w:t>Priority Queues:</w:t>
      </w:r>
    </w:p>
    <w:p w14:paraId="6EBA4BF1" w14:textId="77777777" w:rsidR="0020139D" w:rsidRPr="0020139D" w:rsidRDefault="0020139D" w:rsidP="0020139D">
      <w:pPr>
        <w:pStyle w:val="ListParagraph"/>
        <w:numPr>
          <w:ilvl w:val="0"/>
          <w:numId w:val="20"/>
        </w:numPr>
        <w:rPr>
          <w:rFonts w:asciiTheme="majorBidi" w:hAnsiTheme="majorBidi" w:cstheme="majorBidi"/>
        </w:rPr>
      </w:pPr>
      <w:r w:rsidRPr="0020139D">
        <w:rPr>
          <w:rFonts w:asciiTheme="majorBidi" w:hAnsiTheme="majorBidi" w:cstheme="majorBidi"/>
        </w:rPr>
        <w:t xml:space="preserve">Manage waiting lists by prioritizing passengers. For example, prioritize those who </w:t>
      </w:r>
      <w:proofErr w:type="gramStart"/>
      <w:r w:rsidRPr="0020139D">
        <w:rPr>
          <w:rFonts w:asciiTheme="majorBidi" w:hAnsiTheme="majorBidi" w:cstheme="majorBidi"/>
        </w:rPr>
        <w:t>booked</w:t>
      </w:r>
      <w:proofErr w:type="gramEnd"/>
      <w:r w:rsidRPr="0020139D">
        <w:rPr>
          <w:rFonts w:asciiTheme="majorBidi" w:hAnsiTheme="majorBidi" w:cstheme="majorBidi"/>
        </w:rPr>
        <w:t xml:space="preserve"> earlier or have urgent travel needs.</w:t>
      </w:r>
    </w:p>
    <w:p w14:paraId="7C003FFA" w14:textId="0688ACEB" w:rsidR="0020139D" w:rsidRPr="0020139D" w:rsidRDefault="0020139D" w:rsidP="0020139D">
      <w:pPr>
        <w:pStyle w:val="ListParagraph"/>
        <w:numPr>
          <w:ilvl w:val="0"/>
          <w:numId w:val="18"/>
        </w:numPr>
        <w:rPr>
          <w:rFonts w:asciiTheme="majorBidi" w:hAnsiTheme="majorBidi" w:cstheme="majorBidi"/>
        </w:rPr>
      </w:pPr>
      <w:r w:rsidRPr="0020139D">
        <w:rPr>
          <w:rFonts w:asciiTheme="majorBidi" w:hAnsiTheme="majorBidi" w:cstheme="majorBidi"/>
        </w:rPr>
        <w:t xml:space="preserve"> </w:t>
      </w:r>
      <w:r w:rsidRPr="0020139D">
        <w:rPr>
          <w:rFonts w:asciiTheme="majorBidi" w:hAnsiTheme="majorBidi" w:cstheme="majorBidi"/>
          <w:b/>
          <w:bCs/>
        </w:rPr>
        <w:t>Graphs:</w:t>
      </w:r>
    </w:p>
    <w:p w14:paraId="30A35B86" w14:textId="77777777" w:rsidR="0020139D" w:rsidRPr="0020139D" w:rsidRDefault="0020139D" w:rsidP="006D0348">
      <w:pPr>
        <w:numPr>
          <w:ilvl w:val="0"/>
          <w:numId w:val="21"/>
        </w:numPr>
        <w:tabs>
          <w:tab w:val="clear" w:pos="1080"/>
        </w:tabs>
        <w:rPr>
          <w:rFonts w:asciiTheme="majorBidi" w:hAnsiTheme="majorBidi" w:cstheme="majorBidi"/>
        </w:rPr>
      </w:pPr>
      <w:r w:rsidRPr="0020139D">
        <w:rPr>
          <w:rFonts w:asciiTheme="majorBidi" w:hAnsiTheme="majorBidi" w:cstheme="majorBidi"/>
        </w:rPr>
        <w:t>Represent railway routes where nodes are stations and edges are tracks.</w:t>
      </w:r>
    </w:p>
    <w:p w14:paraId="05FAE758" w14:textId="77777777" w:rsidR="0020139D" w:rsidRPr="0020139D" w:rsidRDefault="0020139D" w:rsidP="006D0348">
      <w:pPr>
        <w:numPr>
          <w:ilvl w:val="0"/>
          <w:numId w:val="21"/>
        </w:numPr>
        <w:tabs>
          <w:tab w:val="clear" w:pos="1080"/>
        </w:tabs>
        <w:rPr>
          <w:rFonts w:asciiTheme="majorBidi" w:hAnsiTheme="majorBidi" w:cstheme="majorBidi"/>
        </w:rPr>
      </w:pPr>
      <w:r w:rsidRPr="0020139D">
        <w:rPr>
          <w:rFonts w:asciiTheme="majorBidi" w:hAnsiTheme="majorBidi" w:cstheme="majorBidi"/>
        </w:rPr>
        <w:t>Enable route planning algorithms like Dijkstra’s or A* to suggest the best travel paths.</w:t>
      </w:r>
    </w:p>
    <w:p w14:paraId="0589CF46" w14:textId="61B396A5" w:rsidR="0020139D" w:rsidRPr="0020139D" w:rsidRDefault="0020139D" w:rsidP="006D0348">
      <w:pPr>
        <w:pStyle w:val="ListParagraph"/>
        <w:numPr>
          <w:ilvl w:val="0"/>
          <w:numId w:val="18"/>
        </w:numPr>
        <w:rPr>
          <w:rFonts w:asciiTheme="majorBidi" w:hAnsiTheme="majorBidi" w:cstheme="majorBidi"/>
        </w:rPr>
      </w:pPr>
      <w:r w:rsidRPr="0020139D">
        <w:rPr>
          <w:rFonts w:asciiTheme="majorBidi" w:hAnsiTheme="majorBidi" w:cstheme="majorBidi"/>
        </w:rPr>
        <w:t xml:space="preserve"> </w:t>
      </w:r>
      <w:r w:rsidRPr="0020139D">
        <w:rPr>
          <w:rFonts w:asciiTheme="majorBidi" w:hAnsiTheme="majorBidi" w:cstheme="majorBidi"/>
          <w:b/>
          <w:bCs/>
        </w:rPr>
        <w:t>Linked Lists:</w:t>
      </w:r>
    </w:p>
    <w:p w14:paraId="12E15BAB" w14:textId="77777777" w:rsidR="0020139D" w:rsidRPr="0020139D" w:rsidRDefault="0020139D" w:rsidP="006D0348">
      <w:pPr>
        <w:numPr>
          <w:ilvl w:val="0"/>
          <w:numId w:val="22"/>
        </w:numPr>
        <w:rPr>
          <w:rFonts w:asciiTheme="majorBidi" w:hAnsiTheme="majorBidi" w:cstheme="majorBidi"/>
        </w:rPr>
      </w:pPr>
      <w:r w:rsidRPr="0020139D">
        <w:rPr>
          <w:rFonts w:asciiTheme="majorBidi" w:hAnsiTheme="majorBidi" w:cstheme="majorBidi"/>
        </w:rPr>
        <w:lastRenderedPageBreak/>
        <w:t>Maintain a flexible list of passengers for each train, allowing efficient addition or removal during bookings and cancellations.</w:t>
      </w:r>
    </w:p>
    <w:p w14:paraId="6A865B2D" w14:textId="77777777" w:rsidR="0020139D" w:rsidRPr="0020139D" w:rsidRDefault="0020139D" w:rsidP="0020139D">
      <w:pPr>
        <w:rPr>
          <w:rFonts w:asciiTheme="majorBidi" w:hAnsiTheme="majorBidi" w:cstheme="majorBidi"/>
        </w:rPr>
      </w:pPr>
      <w:proofErr w:type="gramStart"/>
      <w:r w:rsidRPr="0020139D">
        <w:rPr>
          <w:rFonts w:asciiTheme="majorBidi" w:hAnsiTheme="majorBidi" w:cstheme="majorBidi"/>
        </w:rPr>
        <w:t xml:space="preserve">  </w:t>
      </w:r>
      <w:r w:rsidRPr="0020139D">
        <w:rPr>
          <w:rFonts w:asciiTheme="majorBidi" w:hAnsiTheme="majorBidi" w:cstheme="majorBidi"/>
          <w:b/>
          <w:bCs/>
        </w:rPr>
        <w:t>Stacks</w:t>
      </w:r>
      <w:proofErr w:type="gramEnd"/>
      <w:r w:rsidRPr="0020139D">
        <w:rPr>
          <w:rFonts w:asciiTheme="majorBidi" w:hAnsiTheme="majorBidi" w:cstheme="majorBidi"/>
          <w:b/>
          <w:bCs/>
        </w:rPr>
        <w:t>:</w:t>
      </w:r>
    </w:p>
    <w:p w14:paraId="3F64C60F" w14:textId="77777777" w:rsidR="0020139D" w:rsidRPr="0020139D" w:rsidRDefault="0020139D" w:rsidP="0020139D">
      <w:pPr>
        <w:numPr>
          <w:ilvl w:val="0"/>
          <w:numId w:val="16"/>
        </w:numPr>
        <w:rPr>
          <w:rFonts w:asciiTheme="majorBidi" w:hAnsiTheme="majorBidi" w:cstheme="majorBidi"/>
        </w:rPr>
      </w:pPr>
      <w:r w:rsidRPr="0020139D">
        <w:rPr>
          <w:rFonts w:asciiTheme="majorBidi" w:hAnsiTheme="majorBidi" w:cstheme="majorBidi"/>
        </w:rPr>
        <w:t>Provide undo/redo functionality for user actions like booking or cancellation.</w:t>
      </w:r>
    </w:p>
    <w:p w14:paraId="180EF8D4" w14:textId="77777777" w:rsidR="0020139D" w:rsidRPr="0020139D" w:rsidRDefault="0020139D" w:rsidP="0020139D">
      <w:pPr>
        <w:rPr>
          <w:rFonts w:asciiTheme="majorBidi" w:hAnsiTheme="majorBidi" w:cstheme="majorBidi"/>
        </w:rPr>
      </w:pPr>
      <w:proofErr w:type="gramStart"/>
      <w:r w:rsidRPr="0020139D">
        <w:rPr>
          <w:rFonts w:asciiTheme="majorBidi" w:hAnsiTheme="majorBidi" w:cstheme="majorBidi"/>
        </w:rPr>
        <w:t xml:space="preserve">  </w:t>
      </w:r>
      <w:r w:rsidRPr="0020139D">
        <w:rPr>
          <w:rFonts w:asciiTheme="majorBidi" w:hAnsiTheme="majorBidi" w:cstheme="majorBidi"/>
          <w:b/>
          <w:bCs/>
        </w:rPr>
        <w:t>Heaps</w:t>
      </w:r>
      <w:proofErr w:type="gramEnd"/>
      <w:r w:rsidRPr="0020139D">
        <w:rPr>
          <w:rFonts w:asciiTheme="majorBidi" w:hAnsiTheme="majorBidi" w:cstheme="majorBidi"/>
          <w:b/>
          <w:bCs/>
        </w:rPr>
        <w:t>:</w:t>
      </w:r>
    </w:p>
    <w:p w14:paraId="116CAC85" w14:textId="77777777" w:rsidR="0020139D" w:rsidRPr="0020139D" w:rsidRDefault="0020139D" w:rsidP="0020139D">
      <w:pPr>
        <w:numPr>
          <w:ilvl w:val="0"/>
          <w:numId w:val="17"/>
        </w:numPr>
        <w:rPr>
          <w:rFonts w:asciiTheme="majorBidi" w:hAnsiTheme="majorBidi" w:cstheme="majorBidi"/>
        </w:rPr>
      </w:pPr>
      <w:r w:rsidRPr="0020139D">
        <w:rPr>
          <w:rFonts w:asciiTheme="majorBidi" w:hAnsiTheme="majorBidi" w:cstheme="majorBidi"/>
        </w:rPr>
        <w:t>Optimize dynamic pricing by calculating peak travel demand periods.</w:t>
      </w:r>
    </w:p>
    <w:p w14:paraId="4C01294E" w14:textId="11231315" w:rsidR="006323E5" w:rsidRPr="0020139D" w:rsidRDefault="001133D0" w:rsidP="006D0348">
      <w:pPr>
        <w:pStyle w:val="Heading2"/>
        <w:numPr>
          <w:ilvl w:val="0"/>
          <w:numId w:val="7"/>
        </w:numPr>
        <w:rPr>
          <w:rFonts w:asciiTheme="majorBidi" w:hAnsiTheme="majorBidi"/>
        </w:rPr>
      </w:pPr>
      <w:r w:rsidRPr="0020139D">
        <w:rPr>
          <w:rFonts w:asciiTheme="majorBidi" w:hAnsiTheme="majorBidi"/>
        </w:rPr>
        <w:t>Online Multiplayer Game Matchmaking</w:t>
      </w:r>
    </w:p>
    <w:p w14:paraId="639A6176" w14:textId="77777777" w:rsidR="006323E5" w:rsidRPr="0020139D" w:rsidRDefault="001133D0">
      <w:pPr>
        <w:rPr>
          <w:rFonts w:asciiTheme="majorBidi" w:hAnsiTheme="majorBidi" w:cstheme="majorBidi"/>
        </w:rPr>
      </w:pPr>
      <w:r w:rsidRPr="0020139D">
        <w:rPr>
          <w:rFonts w:asciiTheme="majorBidi" w:hAnsiTheme="majorBidi" w:cstheme="majorBidi"/>
        </w:rPr>
        <w:t xml:space="preserve">A system that matches players </w:t>
      </w:r>
      <w:proofErr w:type="gramStart"/>
      <w:r w:rsidRPr="0020139D">
        <w:rPr>
          <w:rFonts w:asciiTheme="majorBidi" w:hAnsiTheme="majorBidi" w:cstheme="majorBidi"/>
        </w:rPr>
        <w:t>of</w:t>
      </w:r>
      <w:proofErr w:type="gramEnd"/>
      <w:r w:rsidRPr="0020139D">
        <w:rPr>
          <w:rFonts w:asciiTheme="majorBidi" w:hAnsiTheme="majorBidi" w:cstheme="majorBidi"/>
        </w:rPr>
        <w:t xml:space="preserve"> similar skill levels for online gaming.</w:t>
      </w:r>
    </w:p>
    <w:p w14:paraId="3499DAB0" w14:textId="77777777" w:rsidR="006323E5" w:rsidRPr="0020139D" w:rsidRDefault="001133D0">
      <w:pPr>
        <w:pStyle w:val="Heading3"/>
        <w:rPr>
          <w:rFonts w:asciiTheme="majorBidi" w:hAnsiTheme="majorBidi"/>
        </w:rPr>
      </w:pPr>
      <w:r w:rsidRPr="0020139D">
        <w:rPr>
          <w:rFonts w:asciiTheme="majorBidi" w:hAnsiTheme="majorBidi"/>
        </w:rPr>
        <w:t>Key Features:</w:t>
      </w:r>
    </w:p>
    <w:p w14:paraId="0D675E38" w14:textId="77777777" w:rsidR="006323E5" w:rsidRPr="0020139D" w:rsidRDefault="001133D0">
      <w:pPr>
        <w:rPr>
          <w:rFonts w:asciiTheme="majorBidi" w:hAnsiTheme="majorBidi" w:cstheme="majorBidi"/>
        </w:rPr>
      </w:pPr>
      <w:r w:rsidRPr="0020139D">
        <w:rPr>
          <w:rFonts w:asciiTheme="majorBidi" w:hAnsiTheme="majorBidi" w:cstheme="majorBidi"/>
        </w:rPr>
        <w:t>- Pair players with similar skill ratings.</w:t>
      </w:r>
    </w:p>
    <w:p w14:paraId="51963A5F" w14:textId="77777777" w:rsidR="006323E5" w:rsidRPr="0020139D" w:rsidRDefault="001133D0">
      <w:pPr>
        <w:rPr>
          <w:rFonts w:asciiTheme="majorBidi" w:hAnsiTheme="majorBidi" w:cstheme="majorBidi"/>
        </w:rPr>
      </w:pPr>
      <w:r w:rsidRPr="0020139D">
        <w:rPr>
          <w:rFonts w:asciiTheme="majorBidi" w:hAnsiTheme="majorBidi" w:cstheme="majorBidi"/>
        </w:rPr>
        <w:t>- Manage queues for players waiting for a match.</w:t>
      </w:r>
    </w:p>
    <w:p w14:paraId="0B4A38EA" w14:textId="77777777" w:rsidR="006323E5" w:rsidRPr="0020139D" w:rsidRDefault="001133D0">
      <w:pPr>
        <w:rPr>
          <w:rFonts w:asciiTheme="majorBidi" w:hAnsiTheme="majorBidi" w:cstheme="majorBidi"/>
        </w:rPr>
      </w:pPr>
      <w:r w:rsidRPr="0020139D">
        <w:rPr>
          <w:rFonts w:asciiTheme="majorBidi" w:hAnsiTheme="majorBidi" w:cstheme="majorBidi"/>
        </w:rPr>
        <w:t>- Monitor ongoing game sessions.</w:t>
      </w:r>
    </w:p>
    <w:p w14:paraId="397619C9" w14:textId="77777777" w:rsidR="006323E5" w:rsidRPr="0020139D" w:rsidRDefault="001133D0">
      <w:pPr>
        <w:pStyle w:val="Heading3"/>
        <w:rPr>
          <w:rFonts w:asciiTheme="majorBidi" w:hAnsiTheme="majorBidi"/>
        </w:rPr>
      </w:pPr>
      <w:r w:rsidRPr="0020139D">
        <w:rPr>
          <w:rFonts w:asciiTheme="majorBidi" w:hAnsiTheme="majorBidi"/>
        </w:rPr>
        <w:t>Data Structures Used:</w:t>
      </w:r>
    </w:p>
    <w:p w14:paraId="02C81761" w14:textId="77777777" w:rsidR="006323E5" w:rsidRPr="0020139D" w:rsidRDefault="001133D0">
      <w:pPr>
        <w:rPr>
          <w:rFonts w:asciiTheme="majorBidi" w:hAnsiTheme="majorBidi" w:cstheme="majorBidi"/>
        </w:rPr>
      </w:pPr>
      <w:r w:rsidRPr="0020139D">
        <w:rPr>
          <w:rFonts w:asciiTheme="majorBidi" w:hAnsiTheme="majorBidi" w:cstheme="majorBidi"/>
        </w:rPr>
        <w:t>- Binary Search Tree (BST): To organize players by skill rating for efficient matchmaking.</w:t>
      </w:r>
    </w:p>
    <w:p w14:paraId="5135922B" w14:textId="77777777" w:rsidR="006323E5" w:rsidRPr="0020139D" w:rsidRDefault="001133D0">
      <w:pPr>
        <w:rPr>
          <w:rFonts w:asciiTheme="majorBidi" w:hAnsiTheme="majorBidi" w:cstheme="majorBidi"/>
        </w:rPr>
      </w:pPr>
      <w:r w:rsidRPr="0020139D">
        <w:rPr>
          <w:rFonts w:asciiTheme="majorBidi" w:hAnsiTheme="majorBidi" w:cstheme="majorBidi"/>
        </w:rPr>
        <w:t>- Queues: For players waiting to join a match.</w:t>
      </w:r>
    </w:p>
    <w:p w14:paraId="0F3562BA" w14:textId="77777777" w:rsidR="006323E5" w:rsidRPr="0020139D" w:rsidRDefault="001133D0">
      <w:pPr>
        <w:rPr>
          <w:rFonts w:asciiTheme="majorBidi" w:hAnsiTheme="majorBidi" w:cstheme="majorBidi"/>
        </w:rPr>
      </w:pPr>
      <w:r w:rsidRPr="0020139D">
        <w:rPr>
          <w:rFonts w:asciiTheme="majorBidi" w:hAnsiTheme="majorBidi" w:cstheme="majorBidi"/>
        </w:rPr>
        <w:t>- Hash Tables: To store player profiles and game statistics.</w:t>
      </w:r>
    </w:p>
    <w:p w14:paraId="0E1941A8" w14:textId="77777777" w:rsidR="006323E5" w:rsidRPr="0020139D" w:rsidRDefault="001133D0">
      <w:pPr>
        <w:rPr>
          <w:rFonts w:asciiTheme="majorBidi" w:hAnsiTheme="majorBidi" w:cstheme="majorBidi"/>
        </w:rPr>
      </w:pPr>
      <w:r w:rsidRPr="0020139D">
        <w:rPr>
          <w:rFonts w:asciiTheme="majorBidi" w:hAnsiTheme="majorBidi" w:cstheme="majorBidi"/>
        </w:rPr>
        <w:t>- Arrays: For storing real-time game sessions.</w:t>
      </w:r>
    </w:p>
    <w:p w14:paraId="79F87377" w14:textId="77777777" w:rsidR="006323E5" w:rsidRPr="0020139D" w:rsidRDefault="001133D0" w:rsidP="0020139D">
      <w:pPr>
        <w:pStyle w:val="Heading2"/>
        <w:numPr>
          <w:ilvl w:val="0"/>
          <w:numId w:val="7"/>
        </w:numPr>
        <w:rPr>
          <w:rFonts w:asciiTheme="majorBidi" w:hAnsiTheme="majorBidi"/>
        </w:rPr>
      </w:pPr>
      <w:r w:rsidRPr="0020139D">
        <w:rPr>
          <w:rFonts w:asciiTheme="majorBidi" w:hAnsiTheme="majorBidi"/>
        </w:rPr>
        <w:t>Real-Time Traffic Navigation System</w:t>
      </w:r>
    </w:p>
    <w:p w14:paraId="4B72873A" w14:textId="77777777" w:rsidR="006323E5" w:rsidRPr="0020139D" w:rsidRDefault="001133D0">
      <w:pPr>
        <w:rPr>
          <w:rFonts w:asciiTheme="majorBidi" w:hAnsiTheme="majorBidi" w:cstheme="majorBidi"/>
        </w:rPr>
      </w:pPr>
      <w:r w:rsidRPr="0020139D">
        <w:rPr>
          <w:rFonts w:asciiTheme="majorBidi" w:hAnsiTheme="majorBidi" w:cstheme="majorBidi"/>
        </w:rPr>
        <w:t>A navigation tool that provides optimal routes based on real-time traffic data.</w:t>
      </w:r>
    </w:p>
    <w:p w14:paraId="03BAA499" w14:textId="77777777" w:rsidR="006323E5" w:rsidRPr="0020139D" w:rsidRDefault="001133D0">
      <w:pPr>
        <w:pStyle w:val="Heading3"/>
        <w:rPr>
          <w:rFonts w:asciiTheme="majorBidi" w:hAnsiTheme="majorBidi"/>
        </w:rPr>
      </w:pPr>
      <w:r w:rsidRPr="0020139D">
        <w:rPr>
          <w:rFonts w:asciiTheme="majorBidi" w:hAnsiTheme="majorBidi"/>
        </w:rPr>
        <w:t>Key Features:</w:t>
      </w:r>
    </w:p>
    <w:p w14:paraId="2A4943F8" w14:textId="77777777" w:rsidR="006323E5" w:rsidRPr="0020139D" w:rsidRDefault="001133D0">
      <w:pPr>
        <w:rPr>
          <w:rFonts w:asciiTheme="majorBidi" w:hAnsiTheme="majorBidi" w:cstheme="majorBidi"/>
        </w:rPr>
      </w:pPr>
      <w:r w:rsidRPr="0020139D">
        <w:rPr>
          <w:rFonts w:asciiTheme="majorBidi" w:hAnsiTheme="majorBidi" w:cstheme="majorBidi"/>
        </w:rPr>
        <w:t>- Display optimal routes based on current traffic.</w:t>
      </w:r>
    </w:p>
    <w:p w14:paraId="57C15862" w14:textId="77777777" w:rsidR="006323E5" w:rsidRPr="0020139D" w:rsidRDefault="001133D0">
      <w:pPr>
        <w:rPr>
          <w:rFonts w:asciiTheme="majorBidi" w:hAnsiTheme="majorBidi" w:cstheme="majorBidi"/>
        </w:rPr>
      </w:pPr>
      <w:r w:rsidRPr="0020139D">
        <w:rPr>
          <w:rFonts w:asciiTheme="majorBidi" w:hAnsiTheme="majorBidi" w:cstheme="majorBidi"/>
        </w:rPr>
        <w:t>- Update routes dynamically as conditions change.</w:t>
      </w:r>
    </w:p>
    <w:p w14:paraId="2F6898E5" w14:textId="77777777" w:rsidR="006323E5" w:rsidRPr="0020139D" w:rsidRDefault="001133D0">
      <w:pPr>
        <w:rPr>
          <w:rFonts w:asciiTheme="majorBidi" w:hAnsiTheme="majorBidi" w:cstheme="majorBidi"/>
        </w:rPr>
      </w:pPr>
      <w:r w:rsidRPr="0020139D">
        <w:rPr>
          <w:rFonts w:asciiTheme="majorBidi" w:hAnsiTheme="majorBidi" w:cstheme="majorBidi"/>
        </w:rPr>
        <w:t>- Provide multiple route suggestions (e.g., shortest time, least distance).</w:t>
      </w:r>
    </w:p>
    <w:p w14:paraId="5ABE553E" w14:textId="77777777" w:rsidR="006323E5" w:rsidRPr="0020139D" w:rsidRDefault="001133D0">
      <w:pPr>
        <w:pStyle w:val="Heading3"/>
        <w:rPr>
          <w:rFonts w:asciiTheme="majorBidi" w:hAnsiTheme="majorBidi"/>
        </w:rPr>
      </w:pPr>
      <w:r w:rsidRPr="0020139D">
        <w:rPr>
          <w:rFonts w:asciiTheme="majorBidi" w:hAnsiTheme="majorBidi"/>
        </w:rPr>
        <w:t>Data Structures Used:</w:t>
      </w:r>
    </w:p>
    <w:p w14:paraId="52D91360" w14:textId="77777777" w:rsidR="006323E5" w:rsidRPr="0020139D" w:rsidRDefault="001133D0">
      <w:pPr>
        <w:rPr>
          <w:rFonts w:asciiTheme="majorBidi" w:hAnsiTheme="majorBidi" w:cstheme="majorBidi"/>
        </w:rPr>
      </w:pPr>
      <w:r w:rsidRPr="0020139D">
        <w:rPr>
          <w:rFonts w:asciiTheme="majorBidi" w:hAnsiTheme="majorBidi" w:cstheme="majorBidi"/>
        </w:rPr>
        <w:t>- Graphs: To model the road network with nodes as intersections and edges as roads.</w:t>
      </w:r>
    </w:p>
    <w:p w14:paraId="6CC91A45" w14:textId="77777777" w:rsidR="006323E5" w:rsidRPr="0020139D" w:rsidRDefault="001133D0">
      <w:pPr>
        <w:rPr>
          <w:rFonts w:asciiTheme="majorBidi" w:hAnsiTheme="majorBidi" w:cstheme="majorBidi"/>
        </w:rPr>
      </w:pPr>
      <w:r w:rsidRPr="0020139D">
        <w:rPr>
          <w:rFonts w:asciiTheme="majorBidi" w:hAnsiTheme="majorBidi" w:cstheme="majorBidi"/>
        </w:rPr>
        <w:t>- Heaps: For priority-based shortest-path algorithms like Dijkstra’s.</w:t>
      </w:r>
    </w:p>
    <w:p w14:paraId="7A01C572" w14:textId="77777777" w:rsidR="006323E5" w:rsidRPr="0020139D" w:rsidRDefault="001133D0">
      <w:pPr>
        <w:rPr>
          <w:rFonts w:asciiTheme="majorBidi" w:hAnsiTheme="majorBidi" w:cstheme="majorBidi"/>
        </w:rPr>
      </w:pPr>
      <w:r w:rsidRPr="0020139D">
        <w:rPr>
          <w:rFonts w:asciiTheme="majorBidi" w:hAnsiTheme="majorBidi" w:cstheme="majorBidi"/>
        </w:rPr>
        <w:t>- Hash Maps: To associate road segments with traffic data.</w:t>
      </w:r>
    </w:p>
    <w:p w14:paraId="31009456" w14:textId="77777777" w:rsidR="006323E5" w:rsidRPr="0020139D" w:rsidRDefault="001133D0">
      <w:pPr>
        <w:rPr>
          <w:rFonts w:asciiTheme="majorBidi" w:hAnsiTheme="majorBidi" w:cstheme="majorBidi"/>
        </w:rPr>
      </w:pPr>
      <w:r w:rsidRPr="0020139D">
        <w:rPr>
          <w:rFonts w:asciiTheme="majorBidi" w:hAnsiTheme="majorBidi" w:cstheme="majorBidi"/>
        </w:rPr>
        <w:t>- Queues: For simulating traffic flow and congestion.</w:t>
      </w:r>
    </w:p>
    <w:p w14:paraId="7E476CB2" w14:textId="77777777" w:rsidR="006323E5" w:rsidRPr="0020139D" w:rsidRDefault="001133D0" w:rsidP="0020139D">
      <w:pPr>
        <w:pStyle w:val="Heading2"/>
        <w:numPr>
          <w:ilvl w:val="0"/>
          <w:numId w:val="7"/>
        </w:numPr>
        <w:rPr>
          <w:rFonts w:asciiTheme="majorBidi" w:hAnsiTheme="majorBidi"/>
        </w:rPr>
      </w:pPr>
      <w:r w:rsidRPr="0020139D">
        <w:rPr>
          <w:rFonts w:asciiTheme="majorBidi" w:hAnsiTheme="majorBidi"/>
        </w:rPr>
        <w:lastRenderedPageBreak/>
        <w:t>E-Commerce Inventory and Order Management System</w:t>
      </w:r>
    </w:p>
    <w:p w14:paraId="1521F77B" w14:textId="77777777" w:rsidR="006323E5" w:rsidRPr="0020139D" w:rsidRDefault="001133D0">
      <w:pPr>
        <w:rPr>
          <w:rFonts w:asciiTheme="majorBidi" w:hAnsiTheme="majorBidi" w:cstheme="majorBidi"/>
        </w:rPr>
      </w:pPr>
      <w:r w:rsidRPr="0020139D">
        <w:rPr>
          <w:rFonts w:asciiTheme="majorBidi" w:hAnsiTheme="majorBidi" w:cstheme="majorBidi"/>
        </w:rPr>
        <w:t>A system to manage inventory, handle customer orders, and process shipments.</w:t>
      </w:r>
    </w:p>
    <w:p w14:paraId="531FE540" w14:textId="77777777" w:rsidR="006323E5" w:rsidRPr="0020139D" w:rsidRDefault="001133D0">
      <w:pPr>
        <w:pStyle w:val="Heading3"/>
        <w:rPr>
          <w:rFonts w:asciiTheme="majorBidi" w:hAnsiTheme="majorBidi"/>
        </w:rPr>
      </w:pPr>
      <w:r w:rsidRPr="0020139D">
        <w:rPr>
          <w:rFonts w:asciiTheme="majorBidi" w:hAnsiTheme="majorBidi"/>
        </w:rPr>
        <w:t>Key Features:</w:t>
      </w:r>
    </w:p>
    <w:p w14:paraId="09AAB19A" w14:textId="77777777" w:rsidR="006323E5" w:rsidRPr="0020139D" w:rsidRDefault="001133D0">
      <w:pPr>
        <w:rPr>
          <w:rFonts w:asciiTheme="majorBidi" w:hAnsiTheme="majorBidi" w:cstheme="majorBidi"/>
        </w:rPr>
      </w:pPr>
      <w:r w:rsidRPr="0020139D">
        <w:rPr>
          <w:rFonts w:asciiTheme="majorBidi" w:hAnsiTheme="majorBidi" w:cstheme="majorBidi"/>
        </w:rPr>
        <w:t>- Maintain stock levels and update inventory in real-time.</w:t>
      </w:r>
    </w:p>
    <w:p w14:paraId="746C2341" w14:textId="77777777" w:rsidR="006323E5" w:rsidRPr="0020139D" w:rsidRDefault="001133D0">
      <w:pPr>
        <w:rPr>
          <w:rFonts w:asciiTheme="majorBidi" w:hAnsiTheme="majorBidi" w:cstheme="majorBidi"/>
        </w:rPr>
      </w:pPr>
      <w:r w:rsidRPr="0020139D">
        <w:rPr>
          <w:rFonts w:asciiTheme="majorBidi" w:hAnsiTheme="majorBidi" w:cstheme="majorBidi"/>
        </w:rPr>
        <w:t>- Process orders and shipments efficiently.</w:t>
      </w:r>
    </w:p>
    <w:p w14:paraId="73916B4C" w14:textId="77777777" w:rsidR="006323E5" w:rsidRPr="0020139D" w:rsidRDefault="001133D0">
      <w:pPr>
        <w:rPr>
          <w:rFonts w:asciiTheme="majorBidi" w:hAnsiTheme="majorBidi" w:cstheme="majorBidi"/>
        </w:rPr>
      </w:pPr>
      <w:r w:rsidRPr="0020139D">
        <w:rPr>
          <w:rFonts w:asciiTheme="majorBidi" w:hAnsiTheme="majorBidi" w:cstheme="majorBidi"/>
        </w:rPr>
        <w:t>- Categorize products for easy browsing.</w:t>
      </w:r>
    </w:p>
    <w:p w14:paraId="2CCE3806" w14:textId="77777777" w:rsidR="006323E5" w:rsidRPr="0020139D" w:rsidRDefault="001133D0">
      <w:pPr>
        <w:pStyle w:val="Heading3"/>
        <w:rPr>
          <w:rFonts w:asciiTheme="majorBidi" w:hAnsiTheme="majorBidi"/>
        </w:rPr>
      </w:pPr>
      <w:r w:rsidRPr="0020139D">
        <w:rPr>
          <w:rFonts w:asciiTheme="majorBidi" w:hAnsiTheme="majorBidi"/>
        </w:rPr>
        <w:t>Data Structures Used:</w:t>
      </w:r>
    </w:p>
    <w:p w14:paraId="7E4809EE" w14:textId="77777777" w:rsidR="006323E5" w:rsidRPr="0020139D" w:rsidRDefault="001133D0">
      <w:pPr>
        <w:rPr>
          <w:rFonts w:asciiTheme="majorBidi" w:hAnsiTheme="majorBidi" w:cstheme="majorBidi"/>
        </w:rPr>
      </w:pPr>
      <w:r w:rsidRPr="0020139D">
        <w:rPr>
          <w:rFonts w:asciiTheme="majorBidi" w:hAnsiTheme="majorBidi" w:cstheme="majorBidi"/>
        </w:rPr>
        <w:t>- Hash Maps: For quick access to product details by SKU or product ID.</w:t>
      </w:r>
    </w:p>
    <w:p w14:paraId="2CB1E1CE" w14:textId="77777777" w:rsidR="006323E5" w:rsidRPr="0020139D" w:rsidRDefault="001133D0">
      <w:pPr>
        <w:rPr>
          <w:rFonts w:asciiTheme="majorBidi" w:hAnsiTheme="majorBidi" w:cstheme="majorBidi"/>
        </w:rPr>
      </w:pPr>
      <w:r w:rsidRPr="0020139D">
        <w:rPr>
          <w:rFonts w:asciiTheme="majorBidi" w:hAnsiTheme="majorBidi" w:cstheme="majorBidi"/>
        </w:rPr>
        <w:t>- Stacks: To manage the 'last added' items in warehouses.</w:t>
      </w:r>
    </w:p>
    <w:p w14:paraId="3F305681" w14:textId="77777777" w:rsidR="006323E5" w:rsidRPr="0020139D" w:rsidRDefault="001133D0">
      <w:pPr>
        <w:rPr>
          <w:rFonts w:asciiTheme="majorBidi" w:hAnsiTheme="majorBidi" w:cstheme="majorBidi"/>
        </w:rPr>
      </w:pPr>
      <w:r w:rsidRPr="0020139D">
        <w:rPr>
          <w:rFonts w:asciiTheme="majorBidi" w:hAnsiTheme="majorBidi" w:cstheme="majorBidi"/>
        </w:rPr>
        <w:t xml:space="preserve">- Queues: For handling customer orders in the </w:t>
      </w:r>
      <w:proofErr w:type="gramStart"/>
      <w:r w:rsidRPr="0020139D">
        <w:rPr>
          <w:rFonts w:asciiTheme="majorBidi" w:hAnsiTheme="majorBidi" w:cstheme="majorBidi"/>
        </w:rPr>
        <w:t>order</w:t>
      </w:r>
      <w:proofErr w:type="gramEnd"/>
      <w:r w:rsidRPr="0020139D">
        <w:rPr>
          <w:rFonts w:asciiTheme="majorBidi" w:hAnsiTheme="majorBidi" w:cstheme="majorBidi"/>
        </w:rPr>
        <w:t xml:space="preserve"> they were received.</w:t>
      </w:r>
    </w:p>
    <w:p w14:paraId="3C737552" w14:textId="77777777" w:rsidR="006323E5" w:rsidRPr="0020139D" w:rsidRDefault="001133D0">
      <w:pPr>
        <w:rPr>
          <w:rFonts w:asciiTheme="majorBidi" w:hAnsiTheme="majorBidi" w:cstheme="majorBidi"/>
        </w:rPr>
      </w:pPr>
      <w:r w:rsidRPr="0020139D">
        <w:rPr>
          <w:rFonts w:asciiTheme="majorBidi" w:hAnsiTheme="majorBidi" w:cstheme="majorBidi"/>
        </w:rPr>
        <w:t>- Trees: To organize products hierarchically (e.g., categories and subcategories).</w:t>
      </w:r>
    </w:p>
    <w:p w14:paraId="34689831" w14:textId="77777777" w:rsidR="006323E5" w:rsidRPr="0020139D" w:rsidRDefault="001133D0" w:rsidP="0020139D">
      <w:pPr>
        <w:pStyle w:val="Heading2"/>
        <w:numPr>
          <w:ilvl w:val="0"/>
          <w:numId w:val="7"/>
        </w:numPr>
        <w:rPr>
          <w:rFonts w:asciiTheme="majorBidi" w:hAnsiTheme="majorBidi"/>
        </w:rPr>
      </w:pPr>
      <w:r w:rsidRPr="0020139D">
        <w:rPr>
          <w:rFonts w:asciiTheme="majorBidi" w:hAnsiTheme="majorBidi"/>
        </w:rPr>
        <w:t>AI-Powered Autocomplete and Spell Checker</w:t>
      </w:r>
    </w:p>
    <w:p w14:paraId="2BA35BA1" w14:textId="77777777" w:rsidR="006323E5" w:rsidRPr="0020139D" w:rsidRDefault="001133D0">
      <w:pPr>
        <w:rPr>
          <w:rFonts w:asciiTheme="majorBidi" w:hAnsiTheme="majorBidi" w:cstheme="majorBidi"/>
        </w:rPr>
      </w:pPr>
      <w:r w:rsidRPr="0020139D">
        <w:rPr>
          <w:rFonts w:asciiTheme="majorBidi" w:hAnsiTheme="majorBidi" w:cstheme="majorBidi"/>
        </w:rPr>
        <w:t>A tool to provide intelligent word suggestions and correct user input.</w:t>
      </w:r>
    </w:p>
    <w:p w14:paraId="34FF026F" w14:textId="77777777" w:rsidR="006323E5" w:rsidRPr="0020139D" w:rsidRDefault="001133D0">
      <w:pPr>
        <w:pStyle w:val="Heading3"/>
        <w:rPr>
          <w:rFonts w:asciiTheme="majorBidi" w:hAnsiTheme="majorBidi"/>
        </w:rPr>
      </w:pPr>
      <w:r w:rsidRPr="0020139D">
        <w:rPr>
          <w:rFonts w:asciiTheme="majorBidi" w:hAnsiTheme="majorBidi"/>
        </w:rPr>
        <w:t>Key Features:</w:t>
      </w:r>
    </w:p>
    <w:p w14:paraId="360D3916" w14:textId="77777777" w:rsidR="006323E5" w:rsidRPr="0020139D" w:rsidRDefault="001133D0">
      <w:pPr>
        <w:rPr>
          <w:rFonts w:asciiTheme="majorBidi" w:hAnsiTheme="majorBidi" w:cstheme="majorBidi"/>
        </w:rPr>
      </w:pPr>
      <w:r w:rsidRPr="0020139D">
        <w:rPr>
          <w:rFonts w:asciiTheme="majorBidi" w:hAnsiTheme="majorBidi" w:cstheme="majorBidi"/>
        </w:rPr>
        <w:t>- Provide real-time suggestions based on input.</w:t>
      </w:r>
    </w:p>
    <w:p w14:paraId="3453D5E3" w14:textId="77777777" w:rsidR="006323E5" w:rsidRPr="0020139D" w:rsidRDefault="001133D0">
      <w:pPr>
        <w:rPr>
          <w:rFonts w:asciiTheme="majorBidi" w:hAnsiTheme="majorBidi" w:cstheme="majorBidi"/>
        </w:rPr>
      </w:pPr>
      <w:r w:rsidRPr="0020139D">
        <w:rPr>
          <w:rFonts w:asciiTheme="majorBidi" w:hAnsiTheme="majorBidi" w:cstheme="majorBidi"/>
        </w:rPr>
        <w:t>- Rank suggestions by usage frequency or context.</w:t>
      </w:r>
    </w:p>
    <w:p w14:paraId="0F413797" w14:textId="77777777" w:rsidR="006323E5" w:rsidRPr="0020139D" w:rsidRDefault="001133D0">
      <w:pPr>
        <w:rPr>
          <w:rFonts w:asciiTheme="majorBidi" w:hAnsiTheme="majorBidi" w:cstheme="majorBidi"/>
        </w:rPr>
      </w:pPr>
      <w:r w:rsidRPr="0020139D">
        <w:rPr>
          <w:rFonts w:asciiTheme="majorBidi" w:hAnsiTheme="majorBidi" w:cstheme="majorBidi"/>
        </w:rPr>
        <w:t>- Correct common spelling errors.</w:t>
      </w:r>
    </w:p>
    <w:p w14:paraId="53FE5254" w14:textId="77777777" w:rsidR="006323E5" w:rsidRPr="0020139D" w:rsidRDefault="001133D0">
      <w:pPr>
        <w:pStyle w:val="Heading3"/>
        <w:rPr>
          <w:rFonts w:asciiTheme="majorBidi" w:hAnsiTheme="majorBidi"/>
        </w:rPr>
      </w:pPr>
      <w:r w:rsidRPr="0020139D">
        <w:rPr>
          <w:rFonts w:asciiTheme="majorBidi" w:hAnsiTheme="majorBidi"/>
        </w:rPr>
        <w:t>Data Structures Used:</w:t>
      </w:r>
    </w:p>
    <w:p w14:paraId="5EA93C60" w14:textId="77777777" w:rsidR="006323E5" w:rsidRPr="0020139D" w:rsidRDefault="001133D0">
      <w:pPr>
        <w:rPr>
          <w:rFonts w:asciiTheme="majorBidi" w:hAnsiTheme="majorBidi" w:cstheme="majorBidi"/>
        </w:rPr>
      </w:pPr>
      <w:r w:rsidRPr="0020139D">
        <w:rPr>
          <w:rFonts w:asciiTheme="majorBidi" w:hAnsiTheme="majorBidi" w:cstheme="majorBidi"/>
        </w:rPr>
        <w:t>- Tries (Prefix Trees): For efficient word lookup and prefix matching.</w:t>
      </w:r>
    </w:p>
    <w:p w14:paraId="1D7E233E" w14:textId="77777777" w:rsidR="006323E5" w:rsidRPr="0020139D" w:rsidRDefault="001133D0">
      <w:pPr>
        <w:rPr>
          <w:rFonts w:asciiTheme="majorBidi" w:hAnsiTheme="majorBidi" w:cstheme="majorBidi"/>
        </w:rPr>
      </w:pPr>
      <w:r w:rsidRPr="0020139D">
        <w:rPr>
          <w:rFonts w:asciiTheme="majorBidi" w:hAnsiTheme="majorBidi" w:cstheme="majorBidi"/>
        </w:rPr>
        <w:t>- Heaps: To rank suggestions by frequency of usage or relevance.</w:t>
      </w:r>
    </w:p>
    <w:p w14:paraId="0B1AB860" w14:textId="77777777" w:rsidR="006323E5" w:rsidRPr="0020139D" w:rsidRDefault="001133D0">
      <w:pPr>
        <w:rPr>
          <w:rFonts w:asciiTheme="majorBidi" w:hAnsiTheme="majorBidi" w:cstheme="majorBidi"/>
        </w:rPr>
      </w:pPr>
      <w:r w:rsidRPr="0020139D">
        <w:rPr>
          <w:rFonts w:asciiTheme="majorBidi" w:hAnsiTheme="majorBidi" w:cstheme="majorBidi"/>
        </w:rPr>
        <w:t>- Hash Maps: To store words and their frequencies.</w:t>
      </w:r>
    </w:p>
    <w:p w14:paraId="1B1FECDB" w14:textId="77777777" w:rsidR="006323E5" w:rsidRPr="0020139D" w:rsidRDefault="001133D0">
      <w:pPr>
        <w:rPr>
          <w:rFonts w:asciiTheme="majorBidi" w:hAnsiTheme="majorBidi" w:cstheme="majorBidi"/>
        </w:rPr>
      </w:pPr>
      <w:r w:rsidRPr="0020139D">
        <w:rPr>
          <w:rFonts w:asciiTheme="majorBidi" w:hAnsiTheme="majorBidi" w:cstheme="majorBidi"/>
        </w:rPr>
        <w:t xml:space="preserve">- Linked Lists: To maintain a history of recent </w:t>
      </w:r>
      <w:proofErr w:type="gramStart"/>
      <w:r w:rsidRPr="0020139D">
        <w:rPr>
          <w:rFonts w:asciiTheme="majorBidi" w:hAnsiTheme="majorBidi" w:cstheme="majorBidi"/>
        </w:rPr>
        <w:t>searches</w:t>
      </w:r>
      <w:proofErr w:type="gramEnd"/>
      <w:r w:rsidRPr="0020139D">
        <w:rPr>
          <w:rFonts w:asciiTheme="majorBidi" w:hAnsiTheme="majorBidi" w:cstheme="majorBidi"/>
        </w:rPr>
        <w:t>.</w:t>
      </w:r>
    </w:p>
    <w:p w14:paraId="32CE46F4" w14:textId="77777777" w:rsidR="006323E5" w:rsidRPr="0020139D" w:rsidRDefault="001133D0" w:rsidP="0020139D">
      <w:pPr>
        <w:pStyle w:val="Heading2"/>
        <w:numPr>
          <w:ilvl w:val="0"/>
          <w:numId w:val="7"/>
        </w:numPr>
        <w:rPr>
          <w:rFonts w:asciiTheme="majorBidi" w:hAnsiTheme="majorBidi"/>
        </w:rPr>
      </w:pPr>
      <w:r w:rsidRPr="0020139D">
        <w:rPr>
          <w:rFonts w:asciiTheme="majorBidi" w:hAnsiTheme="majorBidi"/>
        </w:rPr>
        <w:t>Personal Finance Manager</w:t>
      </w:r>
    </w:p>
    <w:p w14:paraId="2E84DDBA" w14:textId="77777777" w:rsidR="006323E5" w:rsidRPr="0020139D" w:rsidRDefault="001133D0">
      <w:pPr>
        <w:rPr>
          <w:rFonts w:asciiTheme="majorBidi" w:hAnsiTheme="majorBidi" w:cstheme="majorBidi"/>
        </w:rPr>
      </w:pPr>
      <w:r w:rsidRPr="0020139D">
        <w:rPr>
          <w:rFonts w:asciiTheme="majorBidi" w:hAnsiTheme="majorBidi" w:cstheme="majorBidi"/>
        </w:rPr>
        <w:t>A desktop/mobile app to track income, expenses, and savings goals.</w:t>
      </w:r>
    </w:p>
    <w:p w14:paraId="3A3AEF4E" w14:textId="77777777" w:rsidR="006323E5" w:rsidRPr="0020139D" w:rsidRDefault="001133D0">
      <w:pPr>
        <w:pStyle w:val="Heading3"/>
        <w:rPr>
          <w:rFonts w:asciiTheme="majorBidi" w:hAnsiTheme="majorBidi"/>
        </w:rPr>
      </w:pPr>
      <w:r w:rsidRPr="0020139D">
        <w:rPr>
          <w:rFonts w:asciiTheme="majorBidi" w:hAnsiTheme="majorBidi"/>
        </w:rPr>
        <w:t>Key Features:</w:t>
      </w:r>
    </w:p>
    <w:p w14:paraId="01FB48CC" w14:textId="77777777" w:rsidR="006323E5" w:rsidRPr="0020139D" w:rsidRDefault="001133D0">
      <w:pPr>
        <w:rPr>
          <w:rFonts w:asciiTheme="majorBidi" w:hAnsiTheme="majorBidi" w:cstheme="majorBidi"/>
        </w:rPr>
      </w:pPr>
      <w:r w:rsidRPr="0020139D">
        <w:rPr>
          <w:rFonts w:asciiTheme="majorBidi" w:hAnsiTheme="majorBidi" w:cstheme="majorBidi"/>
        </w:rPr>
        <w:t>- Categorize expenses and visualize spending patterns.</w:t>
      </w:r>
    </w:p>
    <w:p w14:paraId="20247C33" w14:textId="77777777" w:rsidR="006323E5" w:rsidRPr="0020139D" w:rsidRDefault="001133D0">
      <w:pPr>
        <w:rPr>
          <w:rFonts w:asciiTheme="majorBidi" w:hAnsiTheme="majorBidi" w:cstheme="majorBidi"/>
        </w:rPr>
      </w:pPr>
      <w:r w:rsidRPr="0020139D">
        <w:rPr>
          <w:rFonts w:asciiTheme="majorBidi" w:hAnsiTheme="majorBidi" w:cstheme="majorBidi"/>
        </w:rPr>
        <w:t>- Schedule bill payments and savings goals.</w:t>
      </w:r>
    </w:p>
    <w:p w14:paraId="32BD6BF3" w14:textId="77777777" w:rsidR="006323E5" w:rsidRPr="0020139D" w:rsidRDefault="001133D0">
      <w:pPr>
        <w:rPr>
          <w:rFonts w:asciiTheme="majorBidi" w:hAnsiTheme="majorBidi" w:cstheme="majorBidi"/>
        </w:rPr>
      </w:pPr>
      <w:r w:rsidRPr="0020139D">
        <w:rPr>
          <w:rFonts w:asciiTheme="majorBidi" w:hAnsiTheme="majorBidi" w:cstheme="majorBidi"/>
        </w:rPr>
        <w:t>- Generate financial reports.</w:t>
      </w:r>
    </w:p>
    <w:p w14:paraId="27E31555" w14:textId="77777777" w:rsidR="006323E5" w:rsidRPr="0020139D" w:rsidRDefault="001133D0">
      <w:pPr>
        <w:pStyle w:val="Heading3"/>
        <w:rPr>
          <w:rFonts w:asciiTheme="majorBidi" w:hAnsiTheme="majorBidi"/>
        </w:rPr>
      </w:pPr>
      <w:r w:rsidRPr="0020139D">
        <w:rPr>
          <w:rFonts w:asciiTheme="majorBidi" w:hAnsiTheme="majorBidi"/>
        </w:rPr>
        <w:t>Data Structures Used:</w:t>
      </w:r>
    </w:p>
    <w:p w14:paraId="4DB61F5E" w14:textId="77777777" w:rsidR="006323E5" w:rsidRPr="0020139D" w:rsidRDefault="001133D0">
      <w:pPr>
        <w:rPr>
          <w:rFonts w:asciiTheme="majorBidi" w:hAnsiTheme="majorBidi" w:cstheme="majorBidi"/>
        </w:rPr>
      </w:pPr>
      <w:r w:rsidRPr="0020139D">
        <w:rPr>
          <w:rFonts w:asciiTheme="majorBidi" w:hAnsiTheme="majorBidi" w:cstheme="majorBidi"/>
        </w:rPr>
        <w:t>- Linked Lists: For maintaining a transaction history.</w:t>
      </w:r>
    </w:p>
    <w:p w14:paraId="5EDE298C" w14:textId="77777777" w:rsidR="006323E5" w:rsidRPr="0020139D" w:rsidRDefault="001133D0">
      <w:pPr>
        <w:rPr>
          <w:rFonts w:asciiTheme="majorBidi" w:hAnsiTheme="majorBidi" w:cstheme="majorBidi"/>
        </w:rPr>
      </w:pPr>
      <w:r w:rsidRPr="0020139D">
        <w:rPr>
          <w:rFonts w:asciiTheme="majorBidi" w:hAnsiTheme="majorBidi" w:cstheme="majorBidi"/>
        </w:rPr>
        <w:lastRenderedPageBreak/>
        <w:t>- Queues: For scheduling upcoming payments or recurring bills.</w:t>
      </w:r>
    </w:p>
    <w:p w14:paraId="0BECB5E1" w14:textId="77777777" w:rsidR="006323E5" w:rsidRPr="0020139D" w:rsidRDefault="001133D0">
      <w:pPr>
        <w:rPr>
          <w:rFonts w:asciiTheme="majorBidi" w:hAnsiTheme="majorBidi" w:cstheme="majorBidi"/>
        </w:rPr>
      </w:pPr>
      <w:r w:rsidRPr="0020139D">
        <w:rPr>
          <w:rFonts w:asciiTheme="majorBidi" w:hAnsiTheme="majorBidi" w:cstheme="majorBidi"/>
        </w:rPr>
        <w:t>- Hash Maps: To categorize expenses by type (food, travel, etc.).</w:t>
      </w:r>
    </w:p>
    <w:p w14:paraId="130A404C" w14:textId="77777777" w:rsidR="006323E5" w:rsidRPr="0020139D" w:rsidRDefault="001133D0">
      <w:pPr>
        <w:rPr>
          <w:rFonts w:asciiTheme="majorBidi" w:hAnsiTheme="majorBidi" w:cstheme="majorBidi"/>
        </w:rPr>
      </w:pPr>
      <w:r w:rsidRPr="0020139D">
        <w:rPr>
          <w:rFonts w:asciiTheme="majorBidi" w:hAnsiTheme="majorBidi" w:cstheme="majorBidi"/>
        </w:rPr>
        <w:t>- Graphs: To visualize spending patterns and savings over time.</w:t>
      </w:r>
    </w:p>
    <w:p w14:paraId="0B5168FF" w14:textId="77777777" w:rsidR="006323E5" w:rsidRPr="0020139D" w:rsidRDefault="001133D0" w:rsidP="0020139D">
      <w:pPr>
        <w:pStyle w:val="Heading2"/>
        <w:numPr>
          <w:ilvl w:val="0"/>
          <w:numId w:val="7"/>
        </w:numPr>
        <w:rPr>
          <w:rFonts w:asciiTheme="majorBidi" w:hAnsiTheme="majorBidi"/>
        </w:rPr>
      </w:pPr>
      <w:r w:rsidRPr="0020139D">
        <w:rPr>
          <w:rFonts w:asciiTheme="majorBidi" w:hAnsiTheme="majorBidi"/>
        </w:rPr>
        <w:t>Library Management System</w:t>
      </w:r>
    </w:p>
    <w:p w14:paraId="4D35B9C1" w14:textId="77777777" w:rsidR="006323E5" w:rsidRPr="0020139D" w:rsidRDefault="001133D0">
      <w:pPr>
        <w:rPr>
          <w:rFonts w:asciiTheme="majorBidi" w:hAnsiTheme="majorBidi" w:cstheme="majorBidi"/>
        </w:rPr>
      </w:pPr>
      <w:r w:rsidRPr="0020139D">
        <w:rPr>
          <w:rFonts w:asciiTheme="majorBidi" w:hAnsiTheme="majorBidi" w:cstheme="majorBidi"/>
        </w:rPr>
        <w:t>A system for managing books, members, and borrowing/return activities.</w:t>
      </w:r>
    </w:p>
    <w:p w14:paraId="21240705" w14:textId="77777777" w:rsidR="006323E5" w:rsidRPr="0020139D" w:rsidRDefault="001133D0">
      <w:pPr>
        <w:pStyle w:val="Heading3"/>
        <w:rPr>
          <w:rFonts w:asciiTheme="majorBidi" w:hAnsiTheme="majorBidi"/>
        </w:rPr>
      </w:pPr>
      <w:r w:rsidRPr="0020139D">
        <w:rPr>
          <w:rFonts w:asciiTheme="majorBidi" w:hAnsiTheme="majorBidi"/>
        </w:rPr>
        <w:t>Key Features:</w:t>
      </w:r>
    </w:p>
    <w:p w14:paraId="7E2DFF7D" w14:textId="77777777" w:rsidR="006323E5" w:rsidRPr="0020139D" w:rsidRDefault="001133D0">
      <w:pPr>
        <w:rPr>
          <w:rFonts w:asciiTheme="majorBidi" w:hAnsiTheme="majorBidi" w:cstheme="majorBidi"/>
        </w:rPr>
      </w:pPr>
      <w:r w:rsidRPr="0020139D">
        <w:rPr>
          <w:rFonts w:asciiTheme="majorBidi" w:hAnsiTheme="majorBidi" w:cstheme="majorBidi"/>
        </w:rPr>
        <w:t>- Search and categorize books by genres or authors.</w:t>
      </w:r>
    </w:p>
    <w:p w14:paraId="45AF52D9" w14:textId="77777777" w:rsidR="006323E5" w:rsidRPr="0020139D" w:rsidRDefault="001133D0">
      <w:pPr>
        <w:rPr>
          <w:rFonts w:asciiTheme="majorBidi" w:hAnsiTheme="majorBidi" w:cstheme="majorBidi"/>
        </w:rPr>
      </w:pPr>
      <w:r w:rsidRPr="0020139D">
        <w:rPr>
          <w:rFonts w:asciiTheme="majorBidi" w:hAnsiTheme="majorBidi" w:cstheme="majorBidi"/>
        </w:rPr>
        <w:t>- Manage borrow/return transactions and late fees.</w:t>
      </w:r>
    </w:p>
    <w:p w14:paraId="720A3329" w14:textId="77777777" w:rsidR="006323E5" w:rsidRPr="0020139D" w:rsidRDefault="001133D0">
      <w:pPr>
        <w:rPr>
          <w:rFonts w:asciiTheme="majorBidi" w:hAnsiTheme="majorBidi" w:cstheme="majorBidi"/>
        </w:rPr>
      </w:pPr>
      <w:r w:rsidRPr="0020139D">
        <w:rPr>
          <w:rFonts w:asciiTheme="majorBidi" w:hAnsiTheme="majorBidi" w:cstheme="majorBidi"/>
        </w:rPr>
        <w:t>- Handle waitlists for popular books.</w:t>
      </w:r>
    </w:p>
    <w:p w14:paraId="0C598E0E" w14:textId="77777777" w:rsidR="006323E5" w:rsidRPr="0020139D" w:rsidRDefault="001133D0">
      <w:pPr>
        <w:pStyle w:val="Heading3"/>
        <w:rPr>
          <w:rFonts w:asciiTheme="majorBidi" w:hAnsiTheme="majorBidi"/>
        </w:rPr>
      </w:pPr>
      <w:r w:rsidRPr="0020139D">
        <w:rPr>
          <w:rFonts w:asciiTheme="majorBidi" w:hAnsiTheme="majorBidi"/>
        </w:rPr>
        <w:t>Data Structures Used:</w:t>
      </w:r>
    </w:p>
    <w:p w14:paraId="62AB60C3" w14:textId="77777777" w:rsidR="006323E5" w:rsidRPr="0020139D" w:rsidRDefault="001133D0">
      <w:pPr>
        <w:rPr>
          <w:rFonts w:asciiTheme="majorBidi" w:hAnsiTheme="majorBidi" w:cstheme="majorBidi"/>
        </w:rPr>
      </w:pPr>
      <w:r w:rsidRPr="0020139D">
        <w:rPr>
          <w:rFonts w:asciiTheme="majorBidi" w:hAnsiTheme="majorBidi" w:cstheme="majorBidi"/>
        </w:rPr>
        <w:t>- Hash Tables: For quick access to book and member details.</w:t>
      </w:r>
    </w:p>
    <w:p w14:paraId="63AC0316" w14:textId="77777777" w:rsidR="006323E5" w:rsidRPr="0020139D" w:rsidRDefault="001133D0">
      <w:pPr>
        <w:rPr>
          <w:rFonts w:asciiTheme="majorBidi" w:hAnsiTheme="majorBidi" w:cstheme="majorBidi"/>
        </w:rPr>
      </w:pPr>
      <w:r w:rsidRPr="0020139D">
        <w:rPr>
          <w:rFonts w:asciiTheme="majorBidi" w:hAnsiTheme="majorBidi" w:cstheme="majorBidi"/>
        </w:rPr>
        <w:t>- Stacks: For maintaining the borrowing history of a member.</w:t>
      </w:r>
    </w:p>
    <w:p w14:paraId="58FF528F" w14:textId="77777777" w:rsidR="006323E5" w:rsidRPr="0020139D" w:rsidRDefault="001133D0">
      <w:pPr>
        <w:rPr>
          <w:rFonts w:asciiTheme="majorBidi" w:hAnsiTheme="majorBidi" w:cstheme="majorBidi"/>
        </w:rPr>
      </w:pPr>
      <w:r w:rsidRPr="0020139D">
        <w:rPr>
          <w:rFonts w:asciiTheme="majorBidi" w:hAnsiTheme="majorBidi" w:cstheme="majorBidi"/>
        </w:rPr>
        <w:t>- Queues: For handling book requests or waitlists.</w:t>
      </w:r>
    </w:p>
    <w:p w14:paraId="560F238C" w14:textId="77777777" w:rsidR="006323E5" w:rsidRPr="0020139D" w:rsidRDefault="001133D0">
      <w:pPr>
        <w:rPr>
          <w:rFonts w:asciiTheme="majorBidi" w:hAnsiTheme="majorBidi" w:cstheme="majorBidi"/>
        </w:rPr>
      </w:pPr>
      <w:r w:rsidRPr="0020139D">
        <w:rPr>
          <w:rFonts w:asciiTheme="majorBidi" w:hAnsiTheme="majorBidi" w:cstheme="majorBidi"/>
        </w:rPr>
        <w:t>- Trees: For categorizing books by genres, authors, or publication years.</w:t>
      </w:r>
    </w:p>
    <w:p w14:paraId="1DD38568" w14:textId="77777777" w:rsidR="006323E5" w:rsidRPr="0020139D" w:rsidRDefault="001133D0" w:rsidP="0020139D">
      <w:pPr>
        <w:pStyle w:val="Heading2"/>
        <w:numPr>
          <w:ilvl w:val="0"/>
          <w:numId w:val="7"/>
        </w:numPr>
        <w:rPr>
          <w:rFonts w:asciiTheme="majorBidi" w:hAnsiTheme="majorBidi"/>
        </w:rPr>
      </w:pPr>
      <w:r w:rsidRPr="0020139D">
        <w:rPr>
          <w:rFonts w:asciiTheme="majorBidi" w:hAnsiTheme="majorBidi"/>
        </w:rPr>
        <w:t>Network Packet Routing Simulator</w:t>
      </w:r>
    </w:p>
    <w:p w14:paraId="56B1AE90" w14:textId="77777777" w:rsidR="006323E5" w:rsidRPr="0020139D" w:rsidRDefault="001133D0">
      <w:pPr>
        <w:rPr>
          <w:rFonts w:asciiTheme="majorBidi" w:hAnsiTheme="majorBidi" w:cstheme="majorBidi"/>
        </w:rPr>
      </w:pPr>
      <w:r w:rsidRPr="0020139D">
        <w:rPr>
          <w:rFonts w:asciiTheme="majorBidi" w:hAnsiTheme="majorBidi" w:cstheme="majorBidi"/>
        </w:rPr>
        <w:t>A tool to simulate packet routing in a computer network.</w:t>
      </w:r>
    </w:p>
    <w:p w14:paraId="7982A499" w14:textId="77777777" w:rsidR="006323E5" w:rsidRPr="0020139D" w:rsidRDefault="001133D0">
      <w:pPr>
        <w:pStyle w:val="Heading3"/>
        <w:rPr>
          <w:rFonts w:asciiTheme="majorBidi" w:hAnsiTheme="majorBidi"/>
        </w:rPr>
      </w:pPr>
      <w:r w:rsidRPr="0020139D">
        <w:rPr>
          <w:rFonts w:asciiTheme="majorBidi" w:hAnsiTheme="majorBidi"/>
        </w:rPr>
        <w:t>Key Features:</w:t>
      </w:r>
    </w:p>
    <w:p w14:paraId="23F17D11" w14:textId="77777777" w:rsidR="006323E5" w:rsidRPr="0020139D" w:rsidRDefault="001133D0">
      <w:pPr>
        <w:rPr>
          <w:rFonts w:asciiTheme="majorBidi" w:hAnsiTheme="majorBidi" w:cstheme="majorBidi"/>
        </w:rPr>
      </w:pPr>
      <w:r w:rsidRPr="0020139D">
        <w:rPr>
          <w:rFonts w:asciiTheme="majorBidi" w:hAnsiTheme="majorBidi" w:cstheme="majorBidi"/>
        </w:rPr>
        <w:t>- Simulate data packet transfers between nodes.</w:t>
      </w:r>
    </w:p>
    <w:p w14:paraId="0257B5D8" w14:textId="77777777" w:rsidR="006323E5" w:rsidRPr="0020139D" w:rsidRDefault="001133D0">
      <w:pPr>
        <w:rPr>
          <w:rFonts w:asciiTheme="majorBidi" w:hAnsiTheme="majorBidi" w:cstheme="majorBidi"/>
        </w:rPr>
      </w:pPr>
      <w:r w:rsidRPr="0020139D">
        <w:rPr>
          <w:rFonts w:asciiTheme="majorBidi" w:hAnsiTheme="majorBidi" w:cstheme="majorBidi"/>
        </w:rPr>
        <w:t>- Visualize network topologies.</w:t>
      </w:r>
    </w:p>
    <w:p w14:paraId="79E7C993" w14:textId="77777777" w:rsidR="006323E5" w:rsidRPr="0020139D" w:rsidRDefault="001133D0">
      <w:pPr>
        <w:rPr>
          <w:rFonts w:asciiTheme="majorBidi" w:hAnsiTheme="majorBidi" w:cstheme="majorBidi"/>
        </w:rPr>
      </w:pPr>
      <w:r w:rsidRPr="0020139D">
        <w:rPr>
          <w:rFonts w:asciiTheme="majorBidi" w:hAnsiTheme="majorBidi" w:cstheme="majorBidi"/>
        </w:rPr>
        <w:t>- Analyze routing efficiency and bottlenecks.</w:t>
      </w:r>
    </w:p>
    <w:p w14:paraId="4C2D0FC1" w14:textId="77777777" w:rsidR="006323E5" w:rsidRPr="0020139D" w:rsidRDefault="001133D0">
      <w:pPr>
        <w:pStyle w:val="Heading3"/>
        <w:rPr>
          <w:rFonts w:asciiTheme="majorBidi" w:hAnsiTheme="majorBidi"/>
        </w:rPr>
      </w:pPr>
      <w:r w:rsidRPr="0020139D">
        <w:rPr>
          <w:rFonts w:asciiTheme="majorBidi" w:hAnsiTheme="majorBidi"/>
        </w:rPr>
        <w:t>Data Structures Used:</w:t>
      </w:r>
    </w:p>
    <w:p w14:paraId="77C2398C" w14:textId="77777777" w:rsidR="006323E5" w:rsidRPr="0020139D" w:rsidRDefault="001133D0">
      <w:pPr>
        <w:rPr>
          <w:rFonts w:asciiTheme="majorBidi" w:hAnsiTheme="majorBidi" w:cstheme="majorBidi"/>
        </w:rPr>
      </w:pPr>
      <w:r w:rsidRPr="0020139D">
        <w:rPr>
          <w:rFonts w:asciiTheme="majorBidi" w:hAnsiTheme="majorBidi" w:cstheme="majorBidi"/>
        </w:rPr>
        <w:t>- Graphs: To represent the network topology.</w:t>
      </w:r>
    </w:p>
    <w:p w14:paraId="7126B946" w14:textId="77777777" w:rsidR="006323E5" w:rsidRPr="0020139D" w:rsidRDefault="001133D0">
      <w:pPr>
        <w:rPr>
          <w:rFonts w:asciiTheme="majorBidi" w:hAnsiTheme="majorBidi" w:cstheme="majorBidi"/>
        </w:rPr>
      </w:pPr>
      <w:r w:rsidRPr="0020139D">
        <w:rPr>
          <w:rFonts w:asciiTheme="majorBidi" w:hAnsiTheme="majorBidi" w:cstheme="majorBidi"/>
        </w:rPr>
        <w:t>- Queues: To simulate packet transfer between nodes.</w:t>
      </w:r>
    </w:p>
    <w:p w14:paraId="759EB7B9" w14:textId="77777777" w:rsidR="006323E5" w:rsidRPr="0020139D" w:rsidRDefault="001133D0">
      <w:pPr>
        <w:rPr>
          <w:rFonts w:asciiTheme="majorBidi" w:hAnsiTheme="majorBidi" w:cstheme="majorBidi"/>
        </w:rPr>
      </w:pPr>
      <w:r w:rsidRPr="0020139D">
        <w:rPr>
          <w:rFonts w:asciiTheme="majorBidi" w:hAnsiTheme="majorBidi" w:cstheme="majorBidi"/>
        </w:rPr>
        <w:t>- Heaps: For managing priority routing based on latency or bandwidth.</w:t>
      </w:r>
    </w:p>
    <w:p w14:paraId="64FB39CD" w14:textId="77777777" w:rsidR="006323E5" w:rsidRPr="0020139D" w:rsidRDefault="001133D0">
      <w:pPr>
        <w:rPr>
          <w:rFonts w:asciiTheme="majorBidi" w:hAnsiTheme="majorBidi" w:cstheme="majorBidi"/>
        </w:rPr>
      </w:pPr>
      <w:r w:rsidRPr="0020139D">
        <w:rPr>
          <w:rFonts w:asciiTheme="majorBidi" w:hAnsiTheme="majorBidi" w:cstheme="majorBidi"/>
        </w:rPr>
        <w:t>- Hash Maps: To maintain routing tables.</w:t>
      </w:r>
    </w:p>
    <w:p w14:paraId="14E56895" w14:textId="77777777" w:rsidR="006323E5" w:rsidRPr="0020139D" w:rsidRDefault="001133D0" w:rsidP="0020139D">
      <w:pPr>
        <w:pStyle w:val="Heading2"/>
        <w:numPr>
          <w:ilvl w:val="0"/>
          <w:numId w:val="7"/>
        </w:numPr>
        <w:rPr>
          <w:rFonts w:asciiTheme="majorBidi" w:hAnsiTheme="majorBidi"/>
        </w:rPr>
      </w:pPr>
      <w:r w:rsidRPr="0020139D">
        <w:rPr>
          <w:rFonts w:asciiTheme="majorBidi" w:hAnsiTheme="majorBidi"/>
        </w:rPr>
        <w:t>Event Management System</w:t>
      </w:r>
    </w:p>
    <w:p w14:paraId="3FE9E050" w14:textId="77777777" w:rsidR="006323E5" w:rsidRPr="0020139D" w:rsidRDefault="001133D0">
      <w:pPr>
        <w:rPr>
          <w:rFonts w:asciiTheme="majorBidi" w:hAnsiTheme="majorBidi" w:cstheme="majorBidi"/>
        </w:rPr>
      </w:pPr>
      <w:r w:rsidRPr="0020139D">
        <w:rPr>
          <w:rFonts w:asciiTheme="majorBidi" w:hAnsiTheme="majorBidi" w:cstheme="majorBidi"/>
        </w:rPr>
        <w:t>A platform to manage participants, schedules, and event resources.</w:t>
      </w:r>
    </w:p>
    <w:p w14:paraId="0A4F4225" w14:textId="77777777" w:rsidR="006323E5" w:rsidRPr="0020139D" w:rsidRDefault="001133D0">
      <w:pPr>
        <w:pStyle w:val="Heading3"/>
        <w:rPr>
          <w:rFonts w:asciiTheme="majorBidi" w:hAnsiTheme="majorBidi"/>
        </w:rPr>
      </w:pPr>
      <w:r w:rsidRPr="0020139D">
        <w:rPr>
          <w:rFonts w:asciiTheme="majorBidi" w:hAnsiTheme="majorBidi"/>
        </w:rPr>
        <w:t>Key Features:</w:t>
      </w:r>
    </w:p>
    <w:p w14:paraId="1DA93A31" w14:textId="77777777" w:rsidR="006323E5" w:rsidRPr="0020139D" w:rsidRDefault="001133D0">
      <w:pPr>
        <w:rPr>
          <w:rFonts w:asciiTheme="majorBidi" w:hAnsiTheme="majorBidi" w:cstheme="majorBidi"/>
        </w:rPr>
      </w:pPr>
      <w:r w:rsidRPr="0020139D">
        <w:rPr>
          <w:rFonts w:asciiTheme="majorBidi" w:hAnsiTheme="majorBidi" w:cstheme="majorBidi"/>
        </w:rPr>
        <w:t>- Register participants and schedule events.</w:t>
      </w:r>
    </w:p>
    <w:p w14:paraId="002A3ED9" w14:textId="77777777" w:rsidR="006323E5" w:rsidRPr="0020139D" w:rsidRDefault="001133D0">
      <w:pPr>
        <w:rPr>
          <w:rFonts w:asciiTheme="majorBidi" w:hAnsiTheme="majorBidi" w:cstheme="majorBidi"/>
        </w:rPr>
      </w:pPr>
      <w:r w:rsidRPr="0020139D">
        <w:rPr>
          <w:rFonts w:asciiTheme="majorBidi" w:hAnsiTheme="majorBidi" w:cstheme="majorBidi"/>
        </w:rPr>
        <w:lastRenderedPageBreak/>
        <w:t>- Handle resource allocation conflicts.</w:t>
      </w:r>
    </w:p>
    <w:p w14:paraId="6FB9C486" w14:textId="77777777" w:rsidR="006323E5" w:rsidRPr="0020139D" w:rsidRDefault="001133D0">
      <w:pPr>
        <w:rPr>
          <w:rFonts w:asciiTheme="majorBidi" w:hAnsiTheme="majorBidi" w:cstheme="majorBidi"/>
        </w:rPr>
      </w:pPr>
      <w:r w:rsidRPr="0020139D">
        <w:rPr>
          <w:rFonts w:asciiTheme="majorBidi" w:hAnsiTheme="majorBidi" w:cstheme="majorBidi"/>
        </w:rPr>
        <w:t>- Maintain a timeline of events.</w:t>
      </w:r>
    </w:p>
    <w:p w14:paraId="44B543A3" w14:textId="77777777" w:rsidR="006323E5" w:rsidRPr="0020139D" w:rsidRDefault="001133D0">
      <w:pPr>
        <w:pStyle w:val="Heading3"/>
        <w:rPr>
          <w:rFonts w:asciiTheme="majorBidi" w:hAnsiTheme="majorBidi"/>
        </w:rPr>
      </w:pPr>
      <w:r w:rsidRPr="0020139D">
        <w:rPr>
          <w:rFonts w:asciiTheme="majorBidi" w:hAnsiTheme="majorBidi"/>
        </w:rPr>
        <w:t>Data Structures Used:</w:t>
      </w:r>
    </w:p>
    <w:p w14:paraId="78F0AF49" w14:textId="77777777" w:rsidR="006323E5" w:rsidRPr="0020139D" w:rsidRDefault="001133D0">
      <w:pPr>
        <w:rPr>
          <w:rFonts w:asciiTheme="majorBidi" w:hAnsiTheme="majorBidi" w:cstheme="majorBidi"/>
        </w:rPr>
      </w:pPr>
      <w:r w:rsidRPr="0020139D">
        <w:rPr>
          <w:rFonts w:asciiTheme="majorBidi" w:hAnsiTheme="majorBidi" w:cstheme="majorBidi"/>
        </w:rPr>
        <w:t>- Queues: For managing participant registrations.</w:t>
      </w:r>
    </w:p>
    <w:p w14:paraId="44817303" w14:textId="77777777" w:rsidR="006323E5" w:rsidRPr="0020139D" w:rsidRDefault="001133D0">
      <w:pPr>
        <w:rPr>
          <w:rFonts w:asciiTheme="majorBidi" w:hAnsiTheme="majorBidi" w:cstheme="majorBidi"/>
        </w:rPr>
      </w:pPr>
      <w:r w:rsidRPr="0020139D">
        <w:rPr>
          <w:rFonts w:asciiTheme="majorBidi" w:hAnsiTheme="majorBidi" w:cstheme="majorBidi"/>
        </w:rPr>
        <w:t>- Hash Maps: For storing event details and participant data.</w:t>
      </w:r>
    </w:p>
    <w:p w14:paraId="35261EB8" w14:textId="77777777" w:rsidR="006323E5" w:rsidRPr="0020139D" w:rsidRDefault="001133D0">
      <w:pPr>
        <w:rPr>
          <w:rFonts w:asciiTheme="majorBidi" w:hAnsiTheme="majorBidi" w:cstheme="majorBidi"/>
        </w:rPr>
      </w:pPr>
      <w:r w:rsidRPr="0020139D">
        <w:rPr>
          <w:rFonts w:asciiTheme="majorBidi" w:hAnsiTheme="majorBidi" w:cstheme="majorBidi"/>
        </w:rPr>
        <w:t>- Priority Queues: To prioritize resources allocation for overlapping events.</w:t>
      </w:r>
    </w:p>
    <w:p w14:paraId="12755083" w14:textId="77777777" w:rsidR="006323E5" w:rsidRPr="0020139D" w:rsidRDefault="001133D0">
      <w:pPr>
        <w:rPr>
          <w:rFonts w:asciiTheme="majorBidi" w:hAnsiTheme="majorBidi" w:cstheme="majorBidi"/>
        </w:rPr>
      </w:pPr>
      <w:r w:rsidRPr="0020139D">
        <w:rPr>
          <w:rFonts w:asciiTheme="majorBidi" w:hAnsiTheme="majorBidi" w:cstheme="majorBidi"/>
        </w:rPr>
        <w:t>- Linked Lists: For event schedules and their timelines.</w:t>
      </w:r>
    </w:p>
    <w:p w14:paraId="399E78FF" w14:textId="77777777" w:rsidR="006323E5" w:rsidRPr="0020139D" w:rsidRDefault="001133D0" w:rsidP="0020139D">
      <w:pPr>
        <w:pStyle w:val="Heading2"/>
        <w:numPr>
          <w:ilvl w:val="0"/>
          <w:numId w:val="7"/>
        </w:numPr>
        <w:rPr>
          <w:rFonts w:asciiTheme="majorBidi" w:hAnsiTheme="majorBidi"/>
        </w:rPr>
      </w:pPr>
      <w:r w:rsidRPr="0020139D">
        <w:rPr>
          <w:rFonts w:asciiTheme="majorBidi" w:hAnsiTheme="majorBidi"/>
        </w:rPr>
        <w:t>Collaborative Document Editor</w:t>
      </w:r>
    </w:p>
    <w:p w14:paraId="0F94AC73" w14:textId="77777777" w:rsidR="006323E5" w:rsidRPr="0020139D" w:rsidRDefault="001133D0">
      <w:pPr>
        <w:rPr>
          <w:rFonts w:asciiTheme="majorBidi" w:hAnsiTheme="majorBidi" w:cstheme="majorBidi"/>
        </w:rPr>
      </w:pPr>
      <w:r w:rsidRPr="0020139D">
        <w:rPr>
          <w:rFonts w:asciiTheme="majorBidi" w:hAnsiTheme="majorBidi" w:cstheme="majorBidi"/>
        </w:rPr>
        <w:t>A real-time document editor supporting multiple users with version control.</w:t>
      </w:r>
    </w:p>
    <w:p w14:paraId="55A87B23" w14:textId="77777777" w:rsidR="006323E5" w:rsidRPr="0020139D" w:rsidRDefault="001133D0">
      <w:pPr>
        <w:pStyle w:val="Heading3"/>
        <w:rPr>
          <w:rFonts w:asciiTheme="majorBidi" w:hAnsiTheme="majorBidi"/>
        </w:rPr>
      </w:pPr>
      <w:r w:rsidRPr="0020139D">
        <w:rPr>
          <w:rFonts w:asciiTheme="majorBidi" w:hAnsiTheme="majorBidi"/>
        </w:rPr>
        <w:t>Key Features:</w:t>
      </w:r>
    </w:p>
    <w:p w14:paraId="3B88D2DE" w14:textId="77777777" w:rsidR="006323E5" w:rsidRPr="0020139D" w:rsidRDefault="001133D0">
      <w:pPr>
        <w:rPr>
          <w:rFonts w:asciiTheme="majorBidi" w:hAnsiTheme="majorBidi" w:cstheme="majorBidi"/>
        </w:rPr>
      </w:pPr>
      <w:r w:rsidRPr="0020139D">
        <w:rPr>
          <w:rFonts w:asciiTheme="majorBidi" w:hAnsiTheme="majorBidi" w:cstheme="majorBidi"/>
        </w:rPr>
        <w:t>- Support simultaneous editing by multiple users.</w:t>
      </w:r>
    </w:p>
    <w:p w14:paraId="0B0E70BC" w14:textId="77777777" w:rsidR="006323E5" w:rsidRPr="0020139D" w:rsidRDefault="001133D0">
      <w:pPr>
        <w:rPr>
          <w:rFonts w:asciiTheme="majorBidi" w:hAnsiTheme="majorBidi" w:cstheme="majorBidi"/>
        </w:rPr>
      </w:pPr>
      <w:r w:rsidRPr="0020139D">
        <w:rPr>
          <w:rFonts w:asciiTheme="majorBidi" w:hAnsiTheme="majorBidi" w:cstheme="majorBidi"/>
        </w:rPr>
        <w:t>- Provide undo/redo functionalities.</w:t>
      </w:r>
    </w:p>
    <w:p w14:paraId="440786DB" w14:textId="77777777" w:rsidR="006323E5" w:rsidRPr="0020139D" w:rsidRDefault="001133D0">
      <w:pPr>
        <w:rPr>
          <w:rFonts w:asciiTheme="majorBidi" w:hAnsiTheme="majorBidi" w:cstheme="majorBidi"/>
        </w:rPr>
      </w:pPr>
      <w:r w:rsidRPr="0020139D">
        <w:rPr>
          <w:rFonts w:asciiTheme="majorBidi" w:hAnsiTheme="majorBidi" w:cstheme="majorBidi"/>
        </w:rPr>
        <w:t>- Track changes and resolve conflicts.</w:t>
      </w:r>
    </w:p>
    <w:p w14:paraId="6FCD5FFD" w14:textId="77777777" w:rsidR="006323E5" w:rsidRPr="0020139D" w:rsidRDefault="001133D0">
      <w:pPr>
        <w:pStyle w:val="Heading3"/>
        <w:rPr>
          <w:rFonts w:asciiTheme="majorBidi" w:hAnsiTheme="majorBidi"/>
        </w:rPr>
      </w:pPr>
      <w:r w:rsidRPr="0020139D">
        <w:rPr>
          <w:rFonts w:asciiTheme="majorBidi" w:hAnsiTheme="majorBidi"/>
        </w:rPr>
        <w:t>Data Structures Used:</w:t>
      </w:r>
    </w:p>
    <w:p w14:paraId="34E86459" w14:textId="77777777" w:rsidR="006323E5" w:rsidRPr="0020139D" w:rsidRDefault="001133D0">
      <w:pPr>
        <w:rPr>
          <w:rFonts w:asciiTheme="majorBidi" w:hAnsiTheme="majorBidi" w:cstheme="majorBidi"/>
        </w:rPr>
      </w:pPr>
      <w:r w:rsidRPr="0020139D">
        <w:rPr>
          <w:rFonts w:asciiTheme="majorBidi" w:hAnsiTheme="majorBidi" w:cstheme="majorBidi"/>
        </w:rPr>
        <w:t>- Stacks: For implementing undo and redo functionalities.</w:t>
      </w:r>
    </w:p>
    <w:p w14:paraId="525E727D" w14:textId="77777777" w:rsidR="006323E5" w:rsidRPr="0020139D" w:rsidRDefault="001133D0">
      <w:pPr>
        <w:rPr>
          <w:rFonts w:asciiTheme="majorBidi" w:hAnsiTheme="majorBidi" w:cstheme="majorBidi"/>
        </w:rPr>
      </w:pPr>
      <w:r w:rsidRPr="0020139D">
        <w:rPr>
          <w:rFonts w:asciiTheme="majorBidi" w:hAnsiTheme="majorBidi" w:cstheme="majorBidi"/>
        </w:rPr>
        <w:t>- Hash Maps: To store user metadata and document access permissions.</w:t>
      </w:r>
    </w:p>
    <w:p w14:paraId="0C5AFC2E" w14:textId="77777777" w:rsidR="006323E5" w:rsidRPr="0020139D" w:rsidRDefault="001133D0">
      <w:pPr>
        <w:rPr>
          <w:rFonts w:asciiTheme="majorBidi" w:hAnsiTheme="majorBidi" w:cstheme="majorBidi"/>
        </w:rPr>
      </w:pPr>
      <w:r w:rsidRPr="0020139D">
        <w:rPr>
          <w:rFonts w:asciiTheme="majorBidi" w:hAnsiTheme="majorBidi" w:cstheme="majorBidi"/>
        </w:rPr>
        <w:t>- Graphs: To track changes made by multiple users.</w:t>
      </w:r>
    </w:p>
    <w:p w14:paraId="1989313A" w14:textId="4B7724E4" w:rsidR="006323E5" w:rsidRPr="0020139D" w:rsidRDefault="001133D0" w:rsidP="74C43B43">
      <w:pPr>
        <w:rPr>
          <w:rFonts w:asciiTheme="majorBidi" w:hAnsiTheme="majorBidi" w:cstheme="majorBidi"/>
        </w:rPr>
      </w:pPr>
      <w:r w:rsidRPr="74C43B43">
        <w:rPr>
          <w:rFonts w:asciiTheme="majorBidi" w:hAnsiTheme="majorBidi" w:cstheme="majorBidi"/>
        </w:rPr>
        <w:t>- Arrays: To maintain the current state of the document.</w:t>
      </w:r>
    </w:p>
    <w:sectPr w:rsidR="006323E5" w:rsidRPr="0020139D">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72EA8AA" w14:textId="77777777" w:rsidR="005028D0" w:rsidRDefault="005028D0">
      <w:pPr>
        <w:spacing w:line="240" w:lineRule="auto"/>
      </w:pPr>
      <w:r>
        <w:separator/>
      </w:r>
    </w:p>
  </w:endnote>
  <w:endnote w:type="continuationSeparator" w:id="0">
    <w:p w14:paraId="423A7A3A" w14:textId="77777777" w:rsidR="005028D0" w:rsidRDefault="005028D0">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default"/>
    <w:sig w:usb0="00000000"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0FC1AC5" w14:textId="77777777" w:rsidR="005028D0" w:rsidRDefault="005028D0">
      <w:pPr>
        <w:spacing w:after="0"/>
      </w:pPr>
      <w:r>
        <w:separator/>
      </w:r>
    </w:p>
  </w:footnote>
  <w:footnote w:type="continuationSeparator" w:id="0">
    <w:p w14:paraId="6F10B0B3" w14:textId="77777777" w:rsidR="005028D0" w:rsidRDefault="005028D0">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E"/>
    <w:multiLevelType w:val="singleLevel"/>
    <w:tmpl w:val="FFFFFF7E"/>
    <w:lvl w:ilvl="0">
      <w:start w:val="1"/>
      <w:numFmt w:val="decimal"/>
      <w:pStyle w:val="ListNumber3"/>
      <w:lvlText w:val="%1."/>
      <w:lvlJc w:val="left"/>
      <w:pPr>
        <w:tabs>
          <w:tab w:val="left" w:pos="1080"/>
        </w:tabs>
        <w:ind w:left="1080" w:hanging="360"/>
      </w:pPr>
    </w:lvl>
  </w:abstractNum>
  <w:abstractNum w:abstractNumId="1" w15:restartNumberingAfterBreak="0">
    <w:nsid w:val="FFFFFF7F"/>
    <w:multiLevelType w:val="singleLevel"/>
    <w:tmpl w:val="FFFFFF7F"/>
    <w:lvl w:ilvl="0">
      <w:start w:val="1"/>
      <w:numFmt w:val="decimal"/>
      <w:pStyle w:val="ListNumber2"/>
      <w:lvlText w:val="%1."/>
      <w:lvlJc w:val="left"/>
      <w:pPr>
        <w:tabs>
          <w:tab w:val="left" w:pos="720"/>
        </w:tabs>
        <w:ind w:left="720" w:hanging="360"/>
      </w:pPr>
    </w:lvl>
  </w:abstractNum>
  <w:abstractNum w:abstractNumId="2" w15:restartNumberingAfterBreak="0">
    <w:nsid w:val="FFFFFF82"/>
    <w:multiLevelType w:val="singleLevel"/>
    <w:tmpl w:val="FFFFFF82"/>
    <w:lvl w:ilvl="0">
      <w:start w:val="1"/>
      <w:numFmt w:val="bullet"/>
      <w:pStyle w:val="ListBullet3"/>
      <w:lvlText w:val=""/>
      <w:lvlJc w:val="left"/>
      <w:pPr>
        <w:tabs>
          <w:tab w:val="left" w:pos="1080"/>
        </w:tabs>
        <w:ind w:left="1080" w:hanging="360"/>
      </w:pPr>
      <w:rPr>
        <w:rFonts w:ascii="Symbol" w:hAnsi="Symbol" w:hint="default"/>
      </w:rPr>
    </w:lvl>
  </w:abstractNum>
  <w:abstractNum w:abstractNumId="3" w15:restartNumberingAfterBreak="0">
    <w:nsid w:val="FFFFFF83"/>
    <w:multiLevelType w:val="singleLevel"/>
    <w:tmpl w:val="FFFFFF83"/>
    <w:lvl w:ilvl="0">
      <w:start w:val="1"/>
      <w:numFmt w:val="bullet"/>
      <w:pStyle w:val="ListBullet2"/>
      <w:lvlText w:val=""/>
      <w:lvlJc w:val="left"/>
      <w:pPr>
        <w:tabs>
          <w:tab w:val="left" w:pos="720"/>
        </w:tabs>
        <w:ind w:left="720" w:hanging="360"/>
      </w:pPr>
      <w:rPr>
        <w:rFonts w:ascii="Symbol" w:hAnsi="Symbol" w:hint="default"/>
      </w:rPr>
    </w:lvl>
  </w:abstractNum>
  <w:abstractNum w:abstractNumId="4" w15:restartNumberingAfterBreak="0">
    <w:nsid w:val="FFFFFF88"/>
    <w:multiLevelType w:val="singleLevel"/>
    <w:tmpl w:val="FFFFFF88"/>
    <w:lvl w:ilvl="0">
      <w:start w:val="1"/>
      <w:numFmt w:val="decimal"/>
      <w:pStyle w:val="ListNumber"/>
      <w:lvlText w:val="%1."/>
      <w:lvlJc w:val="left"/>
      <w:pPr>
        <w:tabs>
          <w:tab w:val="left" w:pos="360"/>
        </w:tabs>
        <w:ind w:left="360" w:hanging="360"/>
      </w:pPr>
    </w:lvl>
  </w:abstractNum>
  <w:abstractNum w:abstractNumId="5" w15:restartNumberingAfterBreak="0">
    <w:nsid w:val="FFFFFF89"/>
    <w:multiLevelType w:val="singleLevel"/>
    <w:tmpl w:val="FFFFFF89"/>
    <w:lvl w:ilvl="0">
      <w:start w:val="1"/>
      <w:numFmt w:val="bullet"/>
      <w:pStyle w:val="ListBullet"/>
      <w:lvlText w:val=""/>
      <w:lvlJc w:val="left"/>
      <w:pPr>
        <w:tabs>
          <w:tab w:val="left" w:pos="360"/>
        </w:tabs>
        <w:ind w:left="360" w:hanging="360"/>
      </w:pPr>
      <w:rPr>
        <w:rFonts w:ascii="Symbol" w:hAnsi="Symbol" w:hint="default"/>
      </w:rPr>
    </w:lvl>
  </w:abstractNum>
  <w:abstractNum w:abstractNumId="6" w15:restartNumberingAfterBreak="0">
    <w:nsid w:val="145B285F"/>
    <w:multiLevelType w:val="hybridMultilevel"/>
    <w:tmpl w:val="EFC2ACEC"/>
    <w:lvl w:ilvl="0" w:tplc="89F2A3FA">
      <w:numFmt w:val="bullet"/>
      <w:lvlText w:val="-"/>
      <w:lvlJc w:val="left"/>
      <w:pPr>
        <w:ind w:left="720" w:hanging="360"/>
      </w:pPr>
      <w:rPr>
        <w:rFonts w:ascii="Times New Roman" w:eastAsiaTheme="minorEastAsia" w:hAnsi="Times New Roman" w:cs="Times New Roman" w:hint="default"/>
      </w:rPr>
    </w:lvl>
    <w:lvl w:ilvl="1" w:tplc="10000003" w:tentative="1">
      <w:start w:val="1"/>
      <w:numFmt w:val="bullet"/>
      <w:lvlText w:val="o"/>
      <w:lvlJc w:val="left"/>
      <w:pPr>
        <w:ind w:left="1440" w:hanging="360"/>
      </w:pPr>
      <w:rPr>
        <w:rFonts w:ascii="Courier New" w:hAnsi="Courier New" w:cs="Courier New" w:hint="default"/>
      </w:rPr>
    </w:lvl>
    <w:lvl w:ilvl="2" w:tplc="10000005" w:tentative="1">
      <w:start w:val="1"/>
      <w:numFmt w:val="bullet"/>
      <w:lvlText w:val=""/>
      <w:lvlJc w:val="left"/>
      <w:pPr>
        <w:ind w:left="2160" w:hanging="360"/>
      </w:pPr>
      <w:rPr>
        <w:rFonts w:ascii="Wingdings" w:hAnsi="Wingdings" w:hint="default"/>
      </w:rPr>
    </w:lvl>
    <w:lvl w:ilvl="3" w:tplc="10000001" w:tentative="1">
      <w:start w:val="1"/>
      <w:numFmt w:val="bullet"/>
      <w:lvlText w:val=""/>
      <w:lvlJc w:val="left"/>
      <w:pPr>
        <w:ind w:left="2880" w:hanging="360"/>
      </w:pPr>
      <w:rPr>
        <w:rFonts w:ascii="Symbol" w:hAnsi="Symbol" w:hint="default"/>
      </w:rPr>
    </w:lvl>
    <w:lvl w:ilvl="4" w:tplc="10000003" w:tentative="1">
      <w:start w:val="1"/>
      <w:numFmt w:val="bullet"/>
      <w:lvlText w:val="o"/>
      <w:lvlJc w:val="left"/>
      <w:pPr>
        <w:ind w:left="3600" w:hanging="360"/>
      </w:pPr>
      <w:rPr>
        <w:rFonts w:ascii="Courier New" w:hAnsi="Courier New" w:cs="Courier New" w:hint="default"/>
      </w:rPr>
    </w:lvl>
    <w:lvl w:ilvl="5" w:tplc="10000005" w:tentative="1">
      <w:start w:val="1"/>
      <w:numFmt w:val="bullet"/>
      <w:lvlText w:val=""/>
      <w:lvlJc w:val="left"/>
      <w:pPr>
        <w:ind w:left="4320" w:hanging="360"/>
      </w:pPr>
      <w:rPr>
        <w:rFonts w:ascii="Wingdings" w:hAnsi="Wingdings" w:hint="default"/>
      </w:rPr>
    </w:lvl>
    <w:lvl w:ilvl="6" w:tplc="10000001" w:tentative="1">
      <w:start w:val="1"/>
      <w:numFmt w:val="bullet"/>
      <w:lvlText w:val=""/>
      <w:lvlJc w:val="left"/>
      <w:pPr>
        <w:ind w:left="5040" w:hanging="360"/>
      </w:pPr>
      <w:rPr>
        <w:rFonts w:ascii="Symbol" w:hAnsi="Symbol" w:hint="default"/>
      </w:rPr>
    </w:lvl>
    <w:lvl w:ilvl="7" w:tplc="10000003" w:tentative="1">
      <w:start w:val="1"/>
      <w:numFmt w:val="bullet"/>
      <w:lvlText w:val="o"/>
      <w:lvlJc w:val="left"/>
      <w:pPr>
        <w:ind w:left="5760" w:hanging="360"/>
      </w:pPr>
      <w:rPr>
        <w:rFonts w:ascii="Courier New" w:hAnsi="Courier New" w:cs="Courier New" w:hint="default"/>
      </w:rPr>
    </w:lvl>
    <w:lvl w:ilvl="8" w:tplc="10000005" w:tentative="1">
      <w:start w:val="1"/>
      <w:numFmt w:val="bullet"/>
      <w:lvlText w:val=""/>
      <w:lvlJc w:val="left"/>
      <w:pPr>
        <w:ind w:left="6480" w:hanging="360"/>
      </w:pPr>
      <w:rPr>
        <w:rFonts w:ascii="Wingdings" w:hAnsi="Wingdings" w:hint="default"/>
      </w:rPr>
    </w:lvl>
  </w:abstractNum>
  <w:abstractNum w:abstractNumId="7" w15:restartNumberingAfterBreak="0">
    <w:nsid w:val="156E46AC"/>
    <w:multiLevelType w:val="multilevel"/>
    <w:tmpl w:val="EF5A17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D0C7C3D"/>
    <w:multiLevelType w:val="multilevel"/>
    <w:tmpl w:val="19007A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1531EF1"/>
    <w:multiLevelType w:val="multilevel"/>
    <w:tmpl w:val="7D105D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1A441C1"/>
    <w:multiLevelType w:val="hybridMultilevel"/>
    <w:tmpl w:val="99F0F69A"/>
    <w:lvl w:ilvl="0" w:tplc="89F2A3FA">
      <w:numFmt w:val="bullet"/>
      <w:lvlText w:val="-"/>
      <w:lvlJc w:val="left"/>
      <w:pPr>
        <w:ind w:left="720" w:hanging="360"/>
      </w:pPr>
      <w:rPr>
        <w:rFonts w:ascii="Times New Roman" w:eastAsiaTheme="minorEastAsia" w:hAnsi="Times New Roman" w:cs="Times New Roman" w:hint="default"/>
      </w:rPr>
    </w:lvl>
    <w:lvl w:ilvl="1" w:tplc="24B22082">
      <w:numFmt w:val="bullet"/>
      <w:lvlText w:val=""/>
      <w:lvlJc w:val="left"/>
      <w:pPr>
        <w:ind w:left="1440" w:hanging="360"/>
      </w:pPr>
      <w:rPr>
        <w:rFonts w:ascii="Times New Roman" w:eastAsiaTheme="minorEastAsia" w:hAnsi="Times New Roman" w:cs="Times New Roman" w:hint="default"/>
      </w:rPr>
    </w:lvl>
    <w:lvl w:ilvl="2" w:tplc="10000005" w:tentative="1">
      <w:start w:val="1"/>
      <w:numFmt w:val="bullet"/>
      <w:lvlText w:val=""/>
      <w:lvlJc w:val="left"/>
      <w:pPr>
        <w:ind w:left="2160" w:hanging="360"/>
      </w:pPr>
      <w:rPr>
        <w:rFonts w:ascii="Wingdings" w:hAnsi="Wingdings" w:hint="default"/>
      </w:rPr>
    </w:lvl>
    <w:lvl w:ilvl="3" w:tplc="10000001" w:tentative="1">
      <w:start w:val="1"/>
      <w:numFmt w:val="bullet"/>
      <w:lvlText w:val=""/>
      <w:lvlJc w:val="left"/>
      <w:pPr>
        <w:ind w:left="2880" w:hanging="360"/>
      </w:pPr>
      <w:rPr>
        <w:rFonts w:ascii="Symbol" w:hAnsi="Symbol" w:hint="default"/>
      </w:rPr>
    </w:lvl>
    <w:lvl w:ilvl="4" w:tplc="10000003" w:tentative="1">
      <w:start w:val="1"/>
      <w:numFmt w:val="bullet"/>
      <w:lvlText w:val="o"/>
      <w:lvlJc w:val="left"/>
      <w:pPr>
        <w:ind w:left="3600" w:hanging="360"/>
      </w:pPr>
      <w:rPr>
        <w:rFonts w:ascii="Courier New" w:hAnsi="Courier New" w:cs="Courier New" w:hint="default"/>
      </w:rPr>
    </w:lvl>
    <w:lvl w:ilvl="5" w:tplc="10000005" w:tentative="1">
      <w:start w:val="1"/>
      <w:numFmt w:val="bullet"/>
      <w:lvlText w:val=""/>
      <w:lvlJc w:val="left"/>
      <w:pPr>
        <w:ind w:left="4320" w:hanging="360"/>
      </w:pPr>
      <w:rPr>
        <w:rFonts w:ascii="Wingdings" w:hAnsi="Wingdings" w:hint="default"/>
      </w:rPr>
    </w:lvl>
    <w:lvl w:ilvl="6" w:tplc="10000001" w:tentative="1">
      <w:start w:val="1"/>
      <w:numFmt w:val="bullet"/>
      <w:lvlText w:val=""/>
      <w:lvlJc w:val="left"/>
      <w:pPr>
        <w:ind w:left="5040" w:hanging="360"/>
      </w:pPr>
      <w:rPr>
        <w:rFonts w:ascii="Symbol" w:hAnsi="Symbol" w:hint="default"/>
      </w:rPr>
    </w:lvl>
    <w:lvl w:ilvl="7" w:tplc="10000003" w:tentative="1">
      <w:start w:val="1"/>
      <w:numFmt w:val="bullet"/>
      <w:lvlText w:val="o"/>
      <w:lvlJc w:val="left"/>
      <w:pPr>
        <w:ind w:left="5760" w:hanging="360"/>
      </w:pPr>
      <w:rPr>
        <w:rFonts w:ascii="Courier New" w:hAnsi="Courier New" w:cs="Courier New" w:hint="default"/>
      </w:rPr>
    </w:lvl>
    <w:lvl w:ilvl="8" w:tplc="10000005" w:tentative="1">
      <w:start w:val="1"/>
      <w:numFmt w:val="bullet"/>
      <w:lvlText w:val=""/>
      <w:lvlJc w:val="left"/>
      <w:pPr>
        <w:ind w:left="6480" w:hanging="360"/>
      </w:pPr>
      <w:rPr>
        <w:rFonts w:ascii="Wingdings" w:hAnsi="Wingdings" w:hint="default"/>
      </w:rPr>
    </w:lvl>
  </w:abstractNum>
  <w:abstractNum w:abstractNumId="11" w15:restartNumberingAfterBreak="0">
    <w:nsid w:val="23971D81"/>
    <w:multiLevelType w:val="multilevel"/>
    <w:tmpl w:val="A27AAF90"/>
    <w:lvl w:ilvl="0">
      <w:start w:val="1"/>
      <w:numFmt w:val="bullet"/>
      <w:lvlText w:val="o"/>
      <w:lvlJc w:val="left"/>
      <w:pPr>
        <w:tabs>
          <w:tab w:val="num" w:pos="1080"/>
        </w:tabs>
        <w:ind w:left="1080" w:hanging="360"/>
      </w:pPr>
      <w:rPr>
        <w:rFonts w:ascii="Courier New" w:hAnsi="Courier New" w:cs="Courier New"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2" w15:restartNumberingAfterBreak="0">
    <w:nsid w:val="251E3360"/>
    <w:multiLevelType w:val="multilevel"/>
    <w:tmpl w:val="2A160266"/>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3" w15:restartNumberingAfterBreak="0">
    <w:nsid w:val="2A000B2C"/>
    <w:multiLevelType w:val="multilevel"/>
    <w:tmpl w:val="8CC4A0EA"/>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4" w15:restartNumberingAfterBreak="0">
    <w:nsid w:val="2DE721DD"/>
    <w:multiLevelType w:val="hybridMultilevel"/>
    <w:tmpl w:val="C6CC3D44"/>
    <w:lvl w:ilvl="0" w:tplc="10000001">
      <w:start w:val="1"/>
      <w:numFmt w:val="bullet"/>
      <w:lvlText w:val=""/>
      <w:lvlJc w:val="left"/>
      <w:pPr>
        <w:ind w:left="720" w:hanging="360"/>
      </w:pPr>
      <w:rPr>
        <w:rFonts w:ascii="Symbol" w:hAnsi="Symbol" w:hint="default"/>
      </w:rPr>
    </w:lvl>
    <w:lvl w:ilvl="1" w:tplc="10000003">
      <w:start w:val="1"/>
      <w:numFmt w:val="bullet"/>
      <w:lvlText w:val="o"/>
      <w:lvlJc w:val="left"/>
      <w:pPr>
        <w:ind w:left="1440" w:hanging="360"/>
      </w:pPr>
      <w:rPr>
        <w:rFonts w:ascii="Courier New" w:hAnsi="Courier New" w:cs="Courier New" w:hint="default"/>
      </w:rPr>
    </w:lvl>
    <w:lvl w:ilvl="2" w:tplc="10000005" w:tentative="1">
      <w:start w:val="1"/>
      <w:numFmt w:val="bullet"/>
      <w:lvlText w:val=""/>
      <w:lvlJc w:val="left"/>
      <w:pPr>
        <w:ind w:left="2160" w:hanging="360"/>
      </w:pPr>
      <w:rPr>
        <w:rFonts w:ascii="Wingdings" w:hAnsi="Wingdings" w:hint="default"/>
      </w:rPr>
    </w:lvl>
    <w:lvl w:ilvl="3" w:tplc="10000001" w:tentative="1">
      <w:start w:val="1"/>
      <w:numFmt w:val="bullet"/>
      <w:lvlText w:val=""/>
      <w:lvlJc w:val="left"/>
      <w:pPr>
        <w:ind w:left="2880" w:hanging="360"/>
      </w:pPr>
      <w:rPr>
        <w:rFonts w:ascii="Symbol" w:hAnsi="Symbol" w:hint="default"/>
      </w:rPr>
    </w:lvl>
    <w:lvl w:ilvl="4" w:tplc="10000003" w:tentative="1">
      <w:start w:val="1"/>
      <w:numFmt w:val="bullet"/>
      <w:lvlText w:val="o"/>
      <w:lvlJc w:val="left"/>
      <w:pPr>
        <w:ind w:left="3600" w:hanging="360"/>
      </w:pPr>
      <w:rPr>
        <w:rFonts w:ascii="Courier New" w:hAnsi="Courier New" w:cs="Courier New" w:hint="default"/>
      </w:rPr>
    </w:lvl>
    <w:lvl w:ilvl="5" w:tplc="10000005" w:tentative="1">
      <w:start w:val="1"/>
      <w:numFmt w:val="bullet"/>
      <w:lvlText w:val=""/>
      <w:lvlJc w:val="left"/>
      <w:pPr>
        <w:ind w:left="4320" w:hanging="360"/>
      </w:pPr>
      <w:rPr>
        <w:rFonts w:ascii="Wingdings" w:hAnsi="Wingdings" w:hint="default"/>
      </w:rPr>
    </w:lvl>
    <w:lvl w:ilvl="6" w:tplc="10000001" w:tentative="1">
      <w:start w:val="1"/>
      <w:numFmt w:val="bullet"/>
      <w:lvlText w:val=""/>
      <w:lvlJc w:val="left"/>
      <w:pPr>
        <w:ind w:left="5040" w:hanging="360"/>
      </w:pPr>
      <w:rPr>
        <w:rFonts w:ascii="Symbol" w:hAnsi="Symbol" w:hint="default"/>
      </w:rPr>
    </w:lvl>
    <w:lvl w:ilvl="7" w:tplc="10000003" w:tentative="1">
      <w:start w:val="1"/>
      <w:numFmt w:val="bullet"/>
      <w:lvlText w:val="o"/>
      <w:lvlJc w:val="left"/>
      <w:pPr>
        <w:ind w:left="5760" w:hanging="360"/>
      </w:pPr>
      <w:rPr>
        <w:rFonts w:ascii="Courier New" w:hAnsi="Courier New" w:cs="Courier New" w:hint="default"/>
      </w:rPr>
    </w:lvl>
    <w:lvl w:ilvl="8" w:tplc="10000005" w:tentative="1">
      <w:start w:val="1"/>
      <w:numFmt w:val="bullet"/>
      <w:lvlText w:val=""/>
      <w:lvlJc w:val="left"/>
      <w:pPr>
        <w:ind w:left="6480" w:hanging="360"/>
      </w:pPr>
      <w:rPr>
        <w:rFonts w:ascii="Wingdings" w:hAnsi="Wingdings" w:hint="default"/>
      </w:rPr>
    </w:lvl>
  </w:abstractNum>
  <w:abstractNum w:abstractNumId="15" w15:restartNumberingAfterBreak="0">
    <w:nsid w:val="2FAB69E0"/>
    <w:multiLevelType w:val="hybridMultilevel"/>
    <w:tmpl w:val="C31A5CD0"/>
    <w:lvl w:ilvl="0" w:tplc="10000001">
      <w:start w:val="1"/>
      <w:numFmt w:val="bullet"/>
      <w:lvlText w:val=""/>
      <w:lvlJc w:val="left"/>
      <w:pPr>
        <w:ind w:left="720" w:hanging="360"/>
      </w:pPr>
      <w:rPr>
        <w:rFonts w:ascii="Symbol" w:hAnsi="Symbol" w:hint="default"/>
      </w:rPr>
    </w:lvl>
    <w:lvl w:ilvl="1" w:tplc="E9A64146">
      <w:numFmt w:val="bullet"/>
      <w:lvlText w:val="-"/>
      <w:lvlJc w:val="left"/>
      <w:pPr>
        <w:ind w:left="1440" w:hanging="360"/>
      </w:pPr>
      <w:rPr>
        <w:rFonts w:ascii="Times New Roman" w:eastAsiaTheme="minorEastAsia" w:hAnsi="Times New Roman" w:cs="Times New Roman"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6" w15:restartNumberingAfterBreak="0">
    <w:nsid w:val="3F8D3FE7"/>
    <w:multiLevelType w:val="multilevel"/>
    <w:tmpl w:val="BEAA2F5C"/>
    <w:lvl w:ilvl="0">
      <w:start w:val="1"/>
      <w:numFmt w:val="bullet"/>
      <w:lvlText w:val="o"/>
      <w:lvlJc w:val="left"/>
      <w:pPr>
        <w:tabs>
          <w:tab w:val="num" w:pos="720"/>
        </w:tabs>
        <w:ind w:left="720" w:hanging="360"/>
      </w:pPr>
      <w:rPr>
        <w:rFonts w:ascii="Courier New" w:hAnsi="Courier New" w:cs="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F8F035A"/>
    <w:multiLevelType w:val="multilevel"/>
    <w:tmpl w:val="8CCA8D5E"/>
    <w:lvl w:ilvl="0">
      <w:start w:val="1"/>
      <w:numFmt w:val="bullet"/>
      <w:lvlText w:val="o"/>
      <w:lvlJc w:val="left"/>
      <w:pPr>
        <w:tabs>
          <w:tab w:val="num" w:pos="1080"/>
        </w:tabs>
        <w:ind w:left="1080" w:hanging="360"/>
      </w:pPr>
      <w:rPr>
        <w:rFonts w:ascii="Courier New" w:hAnsi="Courier New" w:cs="Courier New"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8" w15:restartNumberingAfterBreak="0">
    <w:nsid w:val="69547FC3"/>
    <w:multiLevelType w:val="multilevel"/>
    <w:tmpl w:val="5316F4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EC07E7F"/>
    <w:multiLevelType w:val="hybridMultilevel"/>
    <w:tmpl w:val="643CDFD4"/>
    <w:lvl w:ilvl="0" w:tplc="1000000F">
      <w:start w:val="1"/>
      <w:numFmt w:val="decimal"/>
      <w:lvlText w:val="%1."/>
      <w:lvlJc w:val="left"/>
      <w:pPr>
        <w:ind w:left="720" w:hanging="360"/>
      </w:pPr>
      <w:rPr>
        <w:rFonts w:hint="default"/>
      </w:rPr>
    </w:lvl>
    <w:lvl w:ilvl="1" w:tplc="10000019" w:tentative="1">
      <w:start w:val="1"/>
      <w:numFmt w:val="lowerLetter"/>
      <w:lvlText w:val="%2."/>
      <w:lvlJc w:val="left"/>
      <w:pPr>
        <w:ind w:left="1440" w:hanging="360"/>
      </w:pPr>
    </w:lvl>
    <w:lvl w:ilvl="2" w:tplc="1000001B" w:tentative="1">
      <w:start w:val="1"/>
      <w:numFmt w:val="lowerRoman"/>
      <w:lvlText w:val="%3."/>
      <w:lvlJc w:val="right"/>
      <w:pPr>
        <w:ind w:left="2160" w:hanging="180"/>
      </w:pPr>
    </w:lvl>
    <w:lvl w:ilvl="3" w:tplc="1000000F" w:tentative="1">
      <w:start w:val="1"/>
      <w:numFmt w:val="decimal"/>
      <w:lvlText w:val="%4."/>
      <w:lvlJc w:val="left"/>
      <w:pPr>
        <w:ind w:left="2880" w:hanging="360"/>
      </w:pPr>
    </w:lvl>
    <w:lvl w:ilvl="4" w:tplc="10000019" w:tentative="1">
      <w:start w:val="1"/>
      <w:numFmt w:val="lowerLetter"/>
      <w:lvlText w:val="%5."/>
      <w:lvlJc w:val="left"/>
      <w:pPr>
        <w:ind w:left="3600" w:hanging="360"/>
      </w:pPr>
    </w:lvl>
    <w:lvl w:ilvl="5" w:tplc="1000001B" w:tentative="1">
      <w:start w:val="1"/>
      <w:numFmt w:val="lowerRoman"/>
      <w:lvlText w:val="%6."/>
      <w:lvlJc w:val="right"/>
      <w:pPr>
        <w:ind w:left="4320" w:hanging="180"/>
      </w:pPr>
    </w:lvl>
    <w:lvl w:ilvl="6" w:tplc="1000000F" w:tentative="1">
      <w:start w:val="1"/>
      <w:numFmt w:val="decimal"/>
      <w:lvlText w:val="%7."/>
      <w:lvlJc w:val="left"/>
      <w:pPr>
        <w:ind w:left="5040" w:hanging="360"/>
      </w:pPr>
    </w:lvl>
    <w:lvl w:ilvl="7" w:tplc="10000019" w:tentative="1">
      <w:start w:val="1"/>
      <w:numFmt w:val="lowerLetter"/>
      <w:lvlText w:val="%8."/>
      <w:lvlJc w:val="left"/>
      <w:pPr>
        <w:ind w:left="5760" w:hanging="360"/>
      </w:pPr>
    </w:lvl>
    <w:lvl w:ilvl="8" w:tplc="1000001B" w:tentative="1">
      <w:start w:val="1"/>
      <w:numFmt w:val="lowerRoman"/>
      <w:lvlText w:val="%9."/>
      <w:lvlJc w:val="right"/>
      <w:pPr>
        <w:ind w:left="6480" w:hanging="180"/>
      </w:pPr>
    </w:lvl>
  </w:abstractNum>
  <w:abstractNum w:abstractNumId="20" w15:restartNumberingAfterBreak="0">
    <w:nsid w:val="6F8C1D13"/>
    <w:multiLevelType w:val="multilevel"/>
    <w:tmpl w:val="8CCA8D5E"/>
    <w:lvl w:ilvl="0">
      <w:start w:val="1"/>
      <w:numFmt w:val="bullet"/>
      <w:lvlText w:val="o"/>
      <w:lvlJc w:val="left"/>
      <w:pPr>
        <w:tabs>
          <w:tab w:val="num" w:pos="1080"/>
        </w:tabs>
        <w:ind w:left="1080" w:hanging="360"/>
      </w:pPr>
      <w:rPr>
        <w:rFonts w:ascii="Courier New" w:hAnsi="Courier New" w:cs="Courier New"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21" w15:restartNumberingAfterBreak="0">
    <w:nsid w:val="709139C5"/>
    <w:multiLevelType w:val="hybridMultilevel"/>
    <w:tmpl w:val="DA2A1C98"/>
    <w:lvl w:ilvl="0" w:tplc="10000001">
      <w:start w:val="1"/>
      <w:numFmt w:val="bullet"/>
      <w:lvlText w:val=""/>
      <w:lvlJc w:val="left"/>
      <w:pPr>
        <w:ind w:left="720" w:hanging="360"/>
      </w:pPr>
      <w:rPr>
        <w:rFonts w:ascii="Symbol" w:hAnsi="Symbol" w:hint="default"/>
      </w:rPr>
    </w:lvl>
    <w:lvl w:ilvl="1" w:tplc="10000003">
      <w:start w:val="1"/>
      <w:numFmt w:val="bullet"/>
      <w:lvlText w:val="o"/>
      <w:lvlJc w:val="left"/>
      <w:pPr>
        <w:ind w:left="1440" w:hanging="360"/>
      </w:pPr>
      <w:rPr>
        <w:rFonts w:ascii="Courier New" w:hAnsi="Courier New" w:cs="Courier New" w:hint="default"/>
      </w:rPr>
    </w:lvl>
    <w:lvl w:ilvl="2" w:tplc="10000005" w:tentative="1">
      <w:start w:val="1"/>
      <w:numFmt w:val="bullet"/>
      <w:lvlText w:val=""/>
      <w:lvlJc w:val="left"/>
      <w:pPr>
        <w:ind w:left="2160" w:hanging="360"/>
      </w:pPr>
      <w:rPr>
        <w:rFonts w:ascii="Wingdings" w:hAnsi="Wingdings" w:hint="default"/>
      </w:rPr>
    </w:lvl>
    <w:lvl w:ilvl="3" w:tplc="10000001" w:tentative="1">
      <w:start w:val="1"/>
      <w:numFmt w:val="bullet"/>
      <w:lvlText w:val=""/>
      <w:lvlJc w:val="left"/>
      <w:pPr>
        <w:ind w:left="2880" w:hanging="360"/>
      </w:pPr>
      <w:rPr>
        <w:rFonts w:ascii="Symbol" w:hAnsi="Symbol" w:hint="default"/>
      </w:rPr>
    </w:lvl>
    <w:lvl w:ilvl="4" w:tplc="10000003" w:tentative="1">
      <w:start w:val="1"/>
      <w:numFmt w:val="bullet"/>
      <w:lvlText w:val="o"/>
      <w:lvlJc w:val="left"/>
      <w:pPr>
        <w:ind w:left="3600" w:hanging="360"/>
      </w:pPr>
      <w:rPr>
        <w:rFonts w:ascii="Courier New" w:hAnsi="Courier New" w:cs="Courier New" w:hint="default"/>
      </w:rPr>
    </w:lvl>
    <w:lvl w:ilvl="5" w:tplc="10000005" w:tentative="1">
      <w:start w:val="1"/>
      <w:numFmt w:val="bullet"/>
      <w:lvlText w:val=""/>
      <w:lvlJc w:val="left"/>
      <w:pPr>
        <w:ind w:left="4320" w:hanging="360"/>
      </w:pPr>
      <w:rPr>
        <w:rFonts w:ascii="Wingdings" w:hAnsi="Wingdings" w:hint="default"/>
      </w:rPr>
    </w:lvl>
    <w:lvl w:ilvl="6" w:tplc="10000001" w:tentative="1">
      <w:start w:val="1"/>
      <w:numFmt w:val="bullet"/>
      <w:lvlText w:val=""/>
      <w:lvlJc w:val="left"/>
      <w:pPr>
        <w:ind w:left="5040" w:hanging="360"/>
      </w:pPr>
      <w:rPr>
        <w:rFonts w:ascii="Symbol" w:hAnsi="Symbol" w:hint="default"/>
      </w:rPr>
    </w:lvl>
    <w:lvl w:ilvl="7" w:tplc="10000003" w:tentative="1">
      <w:start w:val="1"/>
      <w:numFmt w:val="bullet"/>
      <w:lvlText w:val="o"/>
      <w:lvlJc w:val="left"/>
      <w:pPr>
        <w:ind w:left="5760" w:hanging="360"/>
      </w:pPr>
      <w:rPr>
        <w:rFonts w:ascii="Courier New" w:hAnsi="Courier New" w:cs="Courier New" w:hint="default"/>
      </w:rPr>
    </w:lvl>
    <w:lvl w:ilvl="8" w:tplc="10000005" w:tentative="1">
      <w:start w:val="1"/>
      <w:numFmt w:val="bullet"/>
      <w:lvlText w:val=""/>
      <w:lvlJc w:val="left"/>
      <w:pPr>
        <w:ind w:left="6480" w:hanging="360"/>
      </w:pPr>
      <w:rPr>
        <w:rFonts w:ascii="Wingdings" w:hAnsi="Wingdings" w:hint="default"/>
      </w:rPr>
    </w:lvl>
  </w:abstractNum>
  <w:num w:numId="1" w16cid:durableId="1009482116">
    <w:abstractNumId w:val="5"/>
  </w:num>
  <w:num w:numId="2" w16cid:durableId="1062143876">
    <w:abstractNumId w:val="3"/>
  </w:num>
  <w:num w:numId="3" w16cid:durableId="98333534">
    <w:abstractNumId w:val="2"/>
  </w:num>
  <w:num w:numId="4" w16cid:durableId="1677731233">
    <w:abstractNumId w:val="4"/>
  </w:num>
  <w:num w:numId="5" w16cid:durableId="1833987205">
    <w:abstractNumId w:val="1"/>
  </w:num>
  <w:num w:numId="6" w16cid:durableId="1380088600">
    <w:abstractNumId w:val="0"/>
  </w:num>
  <w:num w:numId="7" w16cid:durableId="1046680424">
    <w:abstractNumId w:val="19"/>
  </w:num>
  <w:num w:numId="8" w16cid:durableId="1014502288">
    <w:abstractNumId w:val="14"/>
  </w:num>
  <w:num w:numId="9" w16cid:durableId="1972635446">
    <w:abstractNumId w:val="10"/>
  </w:num>
  <w:num w:numId="10" w16cid:durableId="36587551">
    <w:abstractNumId w:val="6"/>
  </w:num>
  <w:num w:numId="11" w16cid:durableId="1970356023">
    <w:abstractNumId w:val="15"/>
  </w:num>
  <w:num w:numId="12" w16cid:durableId="1641836338">
    <w:abstractNumId w:val="13"/>
  </w:num>
  <w:num w:numId="13" w16cid:durableId="1194924324">
    <w:abstractNumId w:val="9"/>
  </w:num>
  <w:num w:numId="14" w16cid:durableId="884636158">
    <w:abstractNumId w:val="12"/>
  </w:num>
  <w:num w:numId="15" w16cid:durableId="186990025">
    <w:abstractNumId w:val="18"/>
  </w:num>
  <w:num w:numId="16" w16cid:durableId="1014725263">
    <w:abstractNumId w:val="7"/>
  </w:num>
  <w:num w:numId="17" w16cid:durableId="1019430778">
    <w:abstractNumId w:val="8"/>
  </w:num>
  <w:num w:numId="18" w16cid:durableId="1029259907">
    <w:abstractNumId w:val="21"/>
  </w:num>
  <w:num w:numId="19" w16cid:durableId="670837407">
    <w:abstractNumId w:val="20"/>
  </w:num>
  <w:num w:numId="20" w16cid:durableId="661588299">
    <w:abstractNumId w:val="17"/>
  </w:num>
  <w:num w:numId="21" w16cid:durableId="91095732">
    <w:abstractNumId w:val="11"/>
  </w:num>
  <w:num w:numId="22" w16cid:durableId="861623870">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133D0"/>
    <w:rsid w:val="0015074B"/>
    <w:rsid w:val="00180E7A"/>
    <w:rsid w:val="0020139D"/>
    <w:rsid w:val="0024644B"/>
    <w:rsid w:val="0029639D"/>
    <w:rsid w:val="00326F90"/>
    <w:rsid w:val="003C24D0"/>
    <w:rsid w:val="005028D0"/>
    <w:rsid w:val="00505247"/>
    <w:rsid w:val="00527C16"/>
    <w:rsid w:val="005D51A9"/>
    <w:rsid w:val="006323E5"/>
    <w:rsid w:val="006D0348"/>
    <w:rsid w:val="00844705"/>
    <w:rsid w:val="009D20A6"/>
    <w:rsid w:val="00AA1D8D"/>
    <w:rsid w:val="00B47730"/>
    <w:rsid w:val="00CB0664"/>
    <w:rsid w:val="00FC693F"/>
    <w:rsid w:val="3C2431CA"/>
    <w:rsid w:val="74C43B43"/>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D9FB981"/>
  <w14:defaultImageDpi w14:val="300"/>
  <w15:docId w15:val="{C353BFAC-E0BA-4247-9484-673BED1E35E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US"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lsdException w:name="footer"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unhideWhenUsed="1" w:qFormat="1"/>
    <w:lsdException w:name="toa heading" w:semiHidden="1" w:unhideWhenUsed="1"/>
    <w:lsdException w:name="List" w:unhideWhenUsed="1" w:qFormat="1"/>
    <w:lsdException w:name="List Bullet" w:unhideWhenUsed="1" w:qFormat="1"/>
    <w:lsdException w:name="List Number" w:unhideWhenUsed="1" w:qFormat="1"/>
    <w:lsdException w:name="List 2" w:unhideWhenUsed="1" w:qFormat="1"/>
    <w:lsdException w:name="List 3" w:unhideWhenUsed="1" w:qFormat="1"/>
    <w:lsdException w:name="List 4" w:semiHidden="1" w:unhideWhenUsed="1"/>
    <w:lsdException w:name="List 5" w:semiHidden="1" w:unhideWhenUsed="1"/>
    <w:lsdException w:name="List Bullet 2" w:unhideWhenUsed="1" w:qFormat="1"/>
    <w:lsdException w:name="List Bullet 3" w:unhideWhenUsed="1" w:qFormat="1"/>
    <w:lsdException w:name="List Bullet 4" w:semiHidden="1" w:unhideWhenUsed="1"/>
    <w:lsdException w:name="List Bullet 5" w:semiHidden="1" w:unhideWhenUsed="1"/>
    <w:lsdException w:name="List Number 2" w:unhideWhenUsed="1" w:qFormat="1"/>
    <w:lsdException w:name="List Number 3"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unhideWhenUsed="1" w:qFormat="1"/>
    <w:lsdException w:name="Body Text Indent" w:semiHidden="1" w:unhideWhenUsed="1"/>
    <w:lsdException w:name="List Continue" w:unhideWhenUsed="1" w:qFormat="1"/>
    <w:lsdException w:name="List Continue 2" w:unhideWhenUsed="1" w:qFormat="1"/>
    <w:lsdException w:name="List Continue 3" w:unhideWhenUsed="1" w:qFormat="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unhideWhenUsed="1" w:qFormat="1"/>
    <w:lsdException w:name="Body Text 3" w:unhideWhenUsed="1" w:qFormat="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qFormat="1"/>
    <w:lsdException w:name="Table Theme" w:semiHidden="1" w:unhideWhenUsed="1"/>
    <w:lsdException w:name="Placeholder Text" w:semiHidden="1" w:unhideWhenUsed="1"/>
    <w:lsdException w:name="No Spacing" w:uiPriority="1" w:qFormat="1"/>
    <w:lsdException w:name="Light Shading" w:uiPriority="60" w:qFormat="1"/>
    <w:lsdException w:name="Light List" w:uiPriority="61" w:qFormat="1"/>
    <w:lsdException w:name="Light Grid" w:uiPriority="62" w:qFormat="1"/>
    <w:lsdException w:name="Medium Shading 1" w:uiPriority="63" w:qFormat="1"/>
    <w:lsdException w:name="Medium Shading 2" w:uiPriority="64" w:qFormat="1"/>
    <w:lsdException w:name="Medium List 1" w:uiPriority="65" w:qFormat="1"/>
    <w:lsdException w:name="Medium List 2" w:uiPriority="66" w:qFormat="1"/>
    <w:lsdException w:name="Medium Grid 1" w:uiPriority="67" w:qFormat="1"/>
    <w:lsdException w:name="Medium Grid 2" w:uiPriority="68" w:qFormat="1"/>
    <w:lsdException w:name="Medium Grid 3" w:uiPriority="69" w:qFormat="1"/>
    <w:lsdException w:name="Dark List" w:uiPriority="70" w:qFormat="1"/>
    <w:lsdException w:name="Colorful Shading" w:uiPriority="71" w:qFormat="1"/>
    <w:lsdException w:name="Colorful List" w:uiPriority="72" w:qFormat="1"/>
    <w:lsdException w:name="Colorful Grid" w:uiPriority="73"/>
    <w:lsdException w:name="Light Shading Accent 1" w:uiPriority="60" w:qFormat="1"/>
    <w:lsdException w:name="Light List Accent 1" w:uiPriority="61" w:qFormat="1"/>
    <w:lsdException w:name="Light Grid Accent 1" w:uiPriority="62" w:qFormat="1"/>
    <w:lsdException w:name="Medium Shading 1 Accent 1" w:uiPriority="63" w:qFormat="1"/>
    <w:lsdException w:name="Medium Shading 2 Accent 1" w:uiPriority="64" w:qFormat="1"/>
    <w:lsdException w:name="Medium List 1 Accent 1" w:uiPriority="65" w:qFormat="1"/>
    <w:lsdException w:name="Revision" w:semiHidden="1" w:unhideWhenUsed="1"/>
    <w:lsdException w:name="List Paragraph" w:uiPriority="34" w:qFormat="1"/>
    <w:lsdException w:name="Quote" w:uiPriority="29" w:qFormat="1"/>
    <w:lsdException w:name="Intense Quote" w:uiPriority="30" w:qFormat="1"/>
    <w:lsdException w:name="Medium List 2 Accent 1" w:uiPriority="66" w:qFormat="1"/>
    <w:lsdException w:name="Medium Grid 1 Accent 1" w:uiPriority="67" w:qFormat="1"/>
    <w:lsdException w:name="Medium Grid 2 Accent 1" w:uiPriority="68" w:qFormat="1"/>
    <w:lsdException w:name="Medium Grid 3 Accent 1" w:uiPriority="69" w:qFormat="1"/>
    <w:lsdException w:name="Dark List Accent 1" w:uiPriority="70" w:qFormat="1"/>
    <w:lsdException w:name="Colorful Shading Accent 1" w:uiPriority="71" w:qFormat="1"/>
    <w:lsdException w:name="Colorful List Accent 1" w:uiPriority="72" w:qFormat="1"/>
    <w:lsdException w:name="Colorful Grid Accent 1" w:uiPriority="73"/>
    <w:lsdException w:name="Light Shading Accent 2" w:uiPriority="60" w:qFormat="1"/>
    <w:lsdException w:name="Light List Accent 2" w:uiPriority="61" w:qFormat="1"/>
    <w:lsdException w:name="Light Grid Accent 2" w:uiPriority="62" w:qFormat="1"/>
    <w:lsdException w:name="Medium Shading 1 Accent 2" w:uiPriority="63" w:qFormat="1"/>
    <w:lsdException w:name="Medium Shading 2 Accent 2" w:uiPriority="64" w:qFormat="1"/>
    <w:lsdException w:name="Medium List 1 Accent 2" w:uiPriority="65" w:qFormat="1"/>
    <w:lsdException w:name="Medium List 2 Accent 2" w:uiPriority="66" w:qFormat="1"/>
    <w:lsdException w:name="Medium Grid 1 Accent 2" w:uiPriority="67" w:qFormat="1"/>
    <w:lsdException w:name="Medium Grid 2 Accent 2" w:uiPriority="68" w:qFormat="1"/>
    <w:lsdException w:name="Medium Grid 3 Accent 2" w:uiPriority="69" w:qFormat="1"/>
    <w:lsdException w:name="Dark List Accent 2" w:uiPriority="70" w:qFormat="1"/>
    <w:lsdException w:name="Colorful Shading Accent 2" w:uiPriority="71" w:qFormat="1"/>
    <w:lsdException w:name="Colorful List Accent 2" w:uiPriority="72"/>
    <w:lsdException w:name="Colorful Grid Accent 2" w:uiPriority="73"/>
    <w:lsdException w:name="Light Shading Accent 3" w:uiPriority="60" w:qFormat="1"/>
    <w:lsdException w:name="Light List Accent 3" w:uiPriority="61" w:qFormat="1"/>
    <w:lsdException w:name="Light Grid Accent 3" w:uiPriority="62" w:qFormat="1"/>
    <w:lsdException w:name="Medium Shading 1 Accent 3" w:uiPriority="63" w:qFormat="1"/>
    <w:lsdException w:name="Medium Shading 2 Accent 3" w:uiPriority="64" w:qFormat="1"/>
    <w:lsdException w:name="Medium List 1 Accent 3" w:uiPriority="65" w:qFormat="1"/>
    <w:lsdException w:name="Medium List 2 Accent 3" w:uiPriority="66" w:qFormat="1"/>
    <w:lsdException w:name="Medium Grid 1 Accent 3" w:uiPriority="67" w:qFormat="1"/>
    <w:lsdException w:name="Medium Grid 2 Accent 3" w:uiPriority="68" w:qFormat="1"/>
    <w:lsdException w:name="Medium Grid 3 Accent 3" w:uiPriority="69" w:qFormat="1"/>
    <w:lsdException w:name="Dark List Accent 3" w:uiPriority="70" w:qFormat="1"/>
    <w:lsdException w:name="Colorful Shading Accent 3" w:uiPriority="71" w:qFormat="1"/>
    <w:lsdException w:name="Colorful List Accent 3" w:uiPriority="72"/>
    <w:lsdException w:name="Colorful Grid Accent 3" w:uiPriority="73"/>
    <w:lsdException w:name="Light Shading Accent 4" w:uiPriority="60" w:qFormat="1"/>
    <w:lsdException w:name="Light List Accent 4" w:uiPriority="61" w:qFormat="1"/>
    <w:lsdException w:name="Light Grid Accent 4" w:uiPriority="62" w:qFormat="1"/>
    <w:lsdException w:name="Medium Shading 1 Accent 4" w:uiPriority="63" w:qFormat="1"/>
    <w:lsdException w:name="Medium Shading 2 Accent 4" w:uiPriority="64" w:qFormat="1"/>
    <w:lsdException w:name="Medium List 1 Accent 4" w:uiPriority="65" w:qFormat="1"/>
    <w:lsdException w:name="Medium List 2 Accent 4" w:uiPriority="66" w:qFormat="1"/>
    <w:lsdException w:name="Medium Grid 1 Accent 4" w:uiPriority="67" w:qFormat="1"/>
    <w:lsdException w:name="Medium Grid 2 Accent 4" w:uiPriority="68" w:qFormat="1"/>
    <w:lsdException w:name="Medium Grid 3 Accent 4" w:uiPriority="69" w:qFormat="1"/>
    <w:lsdException w:name="Dark List Accent 4" w:uiPriority="70" w:qFormat="1"/>
    <w:lsdException w:name="Colorful Shading Accent 4" w:uiPriority="71" w:qFormat="1"/>
    <w:lsdException w:name="Colorful List Accent 4" w:uiPriority="72"/>
    <w:lsdException w:name="Colorful Grid Accent 4" w:uiPriority="73"/>
    <w:lsdException w:name="Light Shading Accent 5" w:uiPriority="60" w:qFormat="1"/>
    <w:lsdException w:name="Light List Accent 5" w:uiPriority="61" w:qFormat="1"/>
    <w:lsdException w:name="Light Grid Accent 5" w:uiPriority="62" w:qFormat="1"/>
    <w:lsdException w:name="Medium Shading 1 Accent 5" w:uiPriority="63" w:qFormat="1"/>
    <w:lsdException w:name="Medium Shading 2 Accent 5" w:uiPriority="64" w:qFormat="1"/>
    <w:lsdException w:name="Medium List 1 Accent 5" w:uiPriority="65" w:qFormat="1"/>
    <w:lsdException w:name="Medium List 2 Accent 5" w:uiPriority="66" w:qFormat="1"/>
    <w:lsdException w:name="Medium Grid 1 Accent 5" w:uiPriority="67" w:qFormat="1"/>
    <w:lsdException w:name="Medium Grid 2 Accent 5" w:uiPriority="68" w:qFormat="1"/>
    <w:lsdException w:name="Medium Grid 3 Accent 5" w:uiPriority="69" w:qFormat="1"/>
    <w:lsdException w:name="Dark List Accent 5" w:uiPriority="70" w:qFormat="1"/>
    <w:lsdException w:name="Colorful Shading Accent 5" w:uiPriority="71" w:qFormat="1"/>
    <w:lsdException w:name="Colorful List Accent 5" w:uiPriority="72"/>
    <w:lsdException w:name="Colorful Grid Accent 5" w:uiPriority="73"/>
    <w:lsdException w:name="Light Shading Accent 6" w:uiPriority="60" w:qFormat="1"/>
    <w:lsdException w:name="Light List Accent 6" w:uiPriority="61" w:qFormat="1"/>
    <w:lsdException w:name="Light Grid Accent 6" w:uiPriority="62" w:qFormat="1"/>
    <w:lsdException w:name="Medium Shading 1 Accent 6" w:uiPriority="63" w:qFormat="1"/>
    <w:lsdException w:name="Medium Shading 2 Accent 6" w:uiPriority="64" w:qFormat="1"/>
    <w:lsdException w:name="Medium List 1 Accent 6" w:uiPriority="65" w:qFormat="1"/>
    <w:lsdException w:name="Medium List 2 Accent 6" w:uiPriority="66" w:qFormat="1"/>
    <w:lsdException w:name="Medium Grid 1 Accent 6" w:uiPriority="67" w:qFormat="1"/>
    <w:lsdException w:name="Medium Grid 2 Accent 6" w:uiPriority="68" w:qFormat="1"/>
    <w:lsdException w:name="Medium Grid 3 Accent 6" w:uiPriority="69" w:qFormat="1"/>
    <w:lsdException w:name="Dark List Accent 6" w:uiPriority="70" w:qFormat="1"/>
    <w:lsdException w:name="Colorful Shading Accent 6" w:uiPriority="71" w:qFormat="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200" w:line="276" w:lineRule="auto"/>
    </w:pPr>
    <w:rPr>
      <w:sz w:val="22"/>
      <w:szCs w:val="22"/>
      <w:lang w:eastAsia="en-US"/>
    </w:rPr>
  </w:style>
  <w:style w:type="paragraph" w:styleId="Heading1">
    <w:name w:val="heading 1"/>
    <w:basedOn w:val="Normal"/>
    <w:next w:val="Normal"/>
    <w:link w:val="Heading1Char"/>
    <w:uiPriority w:val="9"/>
    <w:qFormat/>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pPr>
      <w:keepNext/>
      <w:keepLines/>
      <w:spacing w:before="200" w:after="0"/>
      <w:outlineLvl w:val="4"/>
    </w:pPr>
    <w:rPr>
      <w:rFonts w:asciiTheme="majorHAnsi" w:eastAsiaTheme="majorEastAsia" w:hAnsiTheme="majorHAnsi" w:cstheme="majorBidi"/>
      <w:color w:val="244061" w:themeColor="accent1" w:themeShade="80"/>
    </w:rPr>
  </w:style>
  <w:style w:type="paragraph" w:styleId="Heading6">
    <w:name w:val="heading 6"/>
    <w:basedOn w:val="Normal"/>
    <w:next w:val="Normal"/>
    <w:link w:val="Heading6Char"/>
    <w:uiPriority w:val="9"/>
    <w:semiHidden/>
    <w:unhideWhenUsed/>
    <w:qFormat/>
    <w:pPr>
      <w:keepNext/>
      <w:keepLines/>
      <w:spacing w:before="200" w:after="0"/>
      <w:outlineLvl w:val="5"/>
    </w:pPr>
    <w:rPr>
      <w:rFonts w:asciiTheme="majorHAnsi" w:eastAsiaTheme="majorEastAsia" w:hAnsiTheme="majorHAnsi" w:cstheme="majorBidi"/>
      <w:i/>
      <w:iCs/>
      <w:color w:val="244061" w:themeColor="accent1" w:themeShade="80"/>
    </w:rPr>
  </w:style>
  <w:style w:type="paragraph" w:styleId="Heading7">
    <w:name w:val="heading 7"/>
    <w:basedOn w:val="Normal"/>
    <w:next w:val="Normal"/>
    <w:link w:val="Heading7Char"/>
    <w:uiPriority w:val="9"/>
    <w:semiHidden/>
    <w:unhideWhenUsed/>
    <w:qFormat/>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99"/>
    <w:unhideWhenUsed/>
    <w:qFormat/>
    <w:pPr>
      <w:spacing w:after="120"/>
    </w:pPr>
  </w:style>
  <w:style w:type="paragraph" w:styleId="BodyText2">
    <w:name w:val="Body Text 2"/>
    <w:basedOn w:val="Normal"/>
    <w:link w:val="BodyText2Char"/>
    <w:uiPriority w:val="99"/>
    <w:unhideWhenUsed/>
    <w:qFormat/>
    <w:pPr>
      <w:spacing w:after="120" w:line="480" w:lineRule="auto"/>
    </w:pPr>
  </w:style>
  <w:style w:type="paragraph" w:styleId="BodyText3">
    <w:name w:val="Body Text 3"/>
    <w:basedOn w:val="Normal"/>
    <w:link w:val="BodyText3Char"/>
    <w:uiPriority w:val="99"/>
    <w:unhideWhenUsed/>
    <w:qFormat/>
    <w:pPr>
      <w:spacing w:after="120"/>
    </w:pPr>
    <w:rPr>
      <w:sz w:val="16"/>
      <w:szCs w:val="16"/>
    </w:rPr>
  </w:style>
  <w:style w:type="paragraph" w:styleId="Caption">
    <w:name w:val="caption"/>
    <w:basedOn w:val="Normal"/>
    <w:next w:val="Normal"/>
    <w:uiPriority w:val="35"/>
    <w:semiHidden/>
    <w:unhideWhenUsed/>
    <w:qFormat/>
    <w:pPr>
      <w:spacing w:line="240" w:lineRule="auto"/>
    </w:pPr>
    <w:rPr>
      <w:b/>
      <w:bCs/>
      <w:color w:val="4F81BD" w:themeColor="accent1"/>
      <w:sz w:val="18"/>
      <w:szCs w:val="18"/>
    </w:rPr>
  </w:style>
  <w:style w:type="character" w:styleId="Emphasis">
    <w:name w:val="Emphasis"/>
    <w:basedOn w:val="DefaultParagraphFont"/>
    <w:uiPriority w:val="20"/>
    <w:qFormat/>
    <w:rPr>
      <w:i/>
      <w:iCs/>
    </w:rPr>
  </w:style>
  <w:style w:type="paragraph" w:styleId="Footer">
    <w:name w:val="footer"/>
    <w:basedOn w:val="Normal"/>
    <w:link w:val="FooterChar"/>
    <w:uiPriority w:val="99"/>
    <w:unhideWhenUsed/>
    <w:pPr>
      <w:tabs>
        <w:tab w:val="center" w:pos="4680"/>
        <w:tab w:val="right" w:pos="9360"/>
      </w:tabs>
      <w:spacing w:after="0" w:line="240" w:lineRule="auto"/>
    </w:pPr>
  </w:style>
  <w:style w:type="paragraph" w:styleId="Header">
    <w:name w:val="header"/>
    <w:basedOn w:val="Normal"/>
    <w:link w:val="HeaderChar"/>
    <w:uiPriority w:val="99"/>
    <w:unhideWhenUsed/>
    <w:pPr>
      <w:tabs>
        <w:tab w:val="center" w:pos="4680"/>
        <w:tab w:val="right" w:pos="9360"/>
      </w:tabs>
      <w:spacing w:after="0" w:line="240" w:lineRule="auto"/>
    </w:pPr>
  </w:style>
  <w:style w:type="paragraph" w:styleId="List">
    <w:name w:val="List"/>
    <w:basedOn w:val="Normal"/>
    <w:uiPriority w:val="99"/>
    <w:unhideWhenUsed/>
    <w:qFormat/>
    <w:pPr>
      <w:ind w:left="360" w:hanging="360"/>
      <w:contextualSpacing/>
    </w:pPr>
  </w:style>
  <w:style w:type="paragraph" w:styleId="List2">
    <w:name w:val="List 2"/>
    <w:basedOn w:val="Normal"/>
    <w:uiPriority w:val="99"/>
    <w:unhideWhenUsed/>
    <w:qFormat/>
    <w:pPr>
      <w:ind w:left="720" w:hanging="360"/>
      <w:contextualSpacing/>
    </w:pPr>
  </w:style>
  <w:style w:type="paragraph" w:styleId="List3">
    <w:name w:val="List 3"/>
    <w:basedOn w:val="Normal"/>
    <w:uiPriority w:val="99"/>
    <w:unhideWhenUsed/>
    <w:qFormat/>
    <w:pPr>
      <w:ind w:left="1080" w:hanging="360"/>
      <w:contextualSpacing/>
    </w:pPr>
  </w:style>
  <w:style w:type="paragraph" w:styleId="ListBullet">
    <w:name w:val="List Bullet"/>
    <w:basedOn w:val="Normal"/>
    <w:uiPriority w:val="99"/>
    <w:unhideWhenUsed/>
    <w:qFormat/>
    <w:pPr>
      <w:numPr>
        <w:numId w:val="1"/>
      </w:numPr>
      <w:contextualSpacing/>
    </w:pPr>
  </w:style>
  <w:style w:type="paragraph" w:styleId="ListBullet2">
    <w:name w:val="List Bullet 2"/>
    <w:basedOn w:val="Normal"/>
    <w:uiPriority w:val="99"/>
    <w:unhideWhenUsed/>
    <w:qFormat/>
    <w:pPr>
      <w:numPr>
        <w:numId w:val="2"/>
      </w:numPr>
      <w:contextualSpacing/>
    </w:pPr>
  </w:style>
  <w:style w:type="paragraph" w:styleId="ListBullet3">
    <w:name w:val="List Bullet 3"/>
    <w:basedOn w:val="Normal"/>
    <w:uiPriority w:val="99"/>
    <w:unhideWhenUsed/>
    <w:qFormat/>
    <w:pPr>
      <w:numPr>
        <w:numId w:val="3"/>
      </w:numPr>
      <w:contextualSpacing/>
    </w:pPr>
  </w:style>
  <w:style w:type="paragraph" w:styleId="ListContinue">
    <w:name w:val="List Continue"/>
    <w:basedOn w:val="Normal"/>
    <w:uiPriority w:val="99"/>
    <w:unhideWhenUsed/>
    <w:qFormat/>
    <w:pPr>
      <w:spacing w:after="120"/>
      <w:ind w:left="360"/>
      <w:contextualSpacing/>
    </w:pPr>
  </w:style>
  <w:style w:type="paragraph" w:styleId="ListContinue2">
    <w:name w:val="List Continue 2"/>
    <w:basedOn w:val="Normal"/>
    <w:uiPriority w:val="99"/>
    <w:unhideWhenUsed/>
    <w:qFormat/>
    <w:pPr>
      <w:spacing w:after="120"/>
      <w:ind w:left="720"/>
      <w:contextualSpacing/>
    </w:pPr>
  </w:style>
  <w:style w:type="paragraph" w:styleId="ListContinue3">
    <w:name w:val="List Continue 3"/>
    <w:basedOn w:val="Normal"/>
    <w:uiPriority w:val="99"/>
    <w:unhideWhenUsed/>
    <w:qFormat/>
    <w:pPr>
      <w:spacing w:after="120"/>
      <w:ind w:left="1080"/>
      <w:contextualSpacing/>
    </w:pPr>
  </w:style>
  <w:style w:type="paragraph" w:styleId="ListNumber">
    <w:name w:val="List Number"/>
    <w:basedOn w:val="Normal"/>
    <w:uiPriority w:val="99"/>
    <w:unhideWhenUsed/>
    <w:qFormat/>
    <w:pPr>
      <w:numPr>
        <w:numId w:val="4"/>
      </w:numPr>
      <w:contextualSpacing/>
    </w:pPr>
  </w:style>
  <w:style w:type="paragraph" w:styleId="ListNumber2">
    <w:name w:val="List Number 2"/>
    <w:basedOn w:val="Normal"/>
    <w:uiPriority w:val="99"/>
    <w:unhideWhenUsed/>
    <w:qFormat/>
    <w:pPr>
      <w:numPr>
        <w:numId w:val="5"/>
      </w:numPr>
      <w:contextualSpacing/>
    </w:pPr>
  </w:style>
  <w:style w:type="paragraph" w:styleId="ListNumber3">
    <w:name w:val="List Number 3"/>
    <w:basedOn w:val="Normal"/>
    <w:uiPriority w:val="99"/>
    <w:unhideWhenUsed/>
    <w:pPr>
      <w:numPr>
        <w:numId w:val="6"/>
      </w:numPr>
      <w:contextualSpacing/>
    </w:pPr>
  </w:style>
  <w:style w:type="paragraph" w:styleId="MacroText">
    <w:name w:val="macro"/>
    <w:link w:val="MacroTextChar"/>
    <w:uiPriority w:val="99"/>
    <w:unhideWhenUsed/>
    <w:qFormat/>
    <w:pPr>
      <w:tabs>
        <w:tab w:val="left" w:pos="576"/>
        <w:tab w:val="left" w:pos="1152"/>
        <w:tab w:val="left" w:pos="1728"/>
        <w:tab w:val="left" w:pos="2304"/>
        <w:tab w:val="left" w:pos="2880"/>
        <w:tab w:val="left" w:pos="3456"/>
        <w:tab w:val="left" w:pos="4032"/>
      </w:tabs>
      <w:spacing w:after="200" w:line="276" w:lineRule="auto"/>
    </w:pPr>
    <w:rPr>
      <w:rFonts w:ascii="Courier" w:hAnsi="Courier"/>
      <w:lang w:eastAsia="en-US"/>
    </w:rPr>
  </w:style>
  <w:style w:type="character" w:styleId="Strong">
    <w:name w:val="Strong"/>
    <w:basedOn w:val="DefaultParagraphFont"/>
    <w:uiPriority w:val="22"/>
    <w:qFormat/>
    <w:rPr>
      <w:b/>
      <w:bCs/>
    </w:rPr>
  </w:style>
  <w:style w:type="paragraph" w:styleId="Subtitle">
    <w:name w:val="Subtitle"/>
    <w:basedOn w:val="Normal"/>
    <w:next w:val="Normal"/>
    <w:link w:val="SubtitleChar"/>
    <w:uiPriority w:val="11"/>
    <w:qFormat/>
    <w:rPr>
      <w:rFonts w:asciiTheme="majorHAnsi" w:eastAsiaTheme="majorEastAsia" w:hAnsiTheme="majorHAnsi" w:cstheme="majorBidi"/>
      <w:i/>
      <w:iCs/>
      <w:color w:val="4F81BD" w:themeColor="accent1"/>
      <w:spacing w:val="15"/>
      <w:sz w:val="24"/>
      <w:szCs w:val="24"/>
    </w:rPr>
  </w:style>
  <w:style w:type="table" w:styleId="TableGrid">
    <w:name w:val="Table Grid"/>
    <w:basedOn w:val="TableNormal"/>
    <w:uiPriority w:val="5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itle">
    <w:name w:val="Title"/>
    <w:basedOn w:val="Normal"/>
    <w:next w:val="Normal"/>
    <w:link w:val="TitleChar"/>
    <w:uiPriority w:val="10"/>
    <w:qFormat/>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table" w:styleId="LightShading">
    <w:name w:val="Light Shading"/>
    <w:basedOn w:val="TableNormal"/>
    <w:uiPriority w:val="60"/>
    <w:qFormat/>
    <w:rPr>
      <w:color w:val="000000" w:themeColor="text1" w:themeShade="BF"/>
    </w:rPr>
    <w:tblPr>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qFormat/>
    <w:rPr>
      <w:color w:val="365F91" w:themeColor="accent1" w:themeShade="BF"/>
    </w:rPr>
    <w:tblPr>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qFormat/>
    <w:rPr>
      <w:color w:val="943634" w:themeColor="accent2" w:themeShade="BF"/>
    </w:rPr>
    <w:tblPr>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qFormat/>
    <w:rPr>
      <w:color w:val="76923C" w:themeColor="accent3" w:themeShade="BF"/>
    </w:rPr>
    <w:tblPr>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qFormat/>
    <w:rPr>
      <w:color w:val="5F497A" w:themeColor="accent4" w:themeShade="BF"/>
    </w:rPr>
    <w:tblPr>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qFormat/>
    <w:rPr>
      <w:color w:val="31849B" w:themeColor="accent5" w:themeShade="BF"/>
    </w:rPr>
    <w:tblPr>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qFormat/>
    <w:rPr>
      <w:color w:val="E36C0A" w:themeColor="accent6" w:themeShade="BF"/>
    </w:rPr>
    <w:tblPr>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qFormat/>
    <w:tblPr>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qFormat/>
    <w:tblPr>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qFormat/>
    <w:tblPr>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qFormat/>
    <w:tblPr>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qFormat/>
    <w:tblPr>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qFormat/>
    <w:tblPr>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qFormat/>
    <w:tblPr>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qFormat/>
    <w:tblPr>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auto"/>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auto"/>
        </w:tcBorders>
      </w:tcPr>
    </w:tblStylePr>
  </w:style>
  <w:style w:type="table" w:styleId="LightGrid-Accent1">
    <w:name w:val="Light Grid Accent 1"/>
    <w:basedOn w:val="TableNormal"/>
    <w:uiPriority w:val="62"/>
    <w:qFormat/>
    <w:tblPr>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auto"/>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auto"/>
        </w:tcBorders>
      </w:tcPr>
    </w:tblStylePr>
  </w:style>
  <w:style w:type="table" w:styleId="LightGrid-Accent2">
    <w:name w:val="Light Grid Accent 2"/>
    <w:basedOn w:val="TableNormal"/>
    <w:uiPriority w:val="62"/>
    <w:qFormat/>
    <w:tblPr>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auto"/>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auto"/>
        </w:tcBorders>
      </w:tcPr>
    </w:tblStylePr>
  </w:style>
  <w:style w:type="table" w:styleId="LightGrid-Accent3">
    <w:name w:val="Light Grid Accent 3"/>
    <w:basedOn w:val="TableNormal"/>
    <w:uiPriority w:val="62"/>
    <w:qFormat/>
    <w:tblPr>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auto"/>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auto"/>
        </w:tcBorders>
      </w:tcPr>
    </w:tblStylePr>
  </w:style>
  <w:style w:type="table" w:styleId="LightGrid-Accent4">
    <w:name w:val="Light Grid Accent 4"/>
    <w:basedOn w:val="TableNormal"/>
    <w:uiPriority w:val="62"/>
    <w:qFormat/>
    <w:tblPr>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auto"/>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auto"/>
        </w:tcBorders>
      </w:tcPr>
    </w:tblStylePr>
  </w:style>
  <w:style w:type="table" w:styleId="LightGrid-Accent5">
    <w:name w:val="Light Grid Accent 5"/>
    <w:basedOn w:val="TableNormal"/>
    <w:uiPriority w:val="62"/>
    <w:qFormat/>
    <w:tblPr>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auto"/>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auto"/>
        </w:tcBorders>
      </w:tcPr>
    </w:tblStylePr>
  </w:style>
  <w:style w:type="table" w:styleId="LightGrid-Accent6">
    <w:name w:val="Light Grid Accent 6"/>
    <w:basedOn w:val="TableNormal"/>
    <w:uiPriority w:val="62"/>
    <w:qFormat/>
    <w:tblPr>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auto"/>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auto"/>
        </w:tcBorders>
      </w:tcPr>
    </w:tblStylePr>
  </w:style>
  <w:style w:type="table" w:styleId="MediumShading1">
    <w:name w:val="Medium Shading 1"/>
    <w:basedOn w:val="TableNormal"/>
    <w:uiPriority w:val="63"/>
    <w:qFormat/>
    <w:tblPr>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qFormat/>
    <w:tblPr>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qFormat/>
    <w:tblPr>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qFormat/>
    <w:tblPr>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qFormat/>
    <w:tblPr>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qFormat/>
    <w:tblPr>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qFormat/>
    <w:tblPr>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qFormat/>
    <w:rPr>
      <w:color w:val="000000" w:themeColor="text1"/>
    </w:rPr>
    <w:tblPr>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qFormat/>
    <w:rPr>
      <w:color w:val="000000" w:themeColor="text1"/>
    </w:rPr>
    <w:tblPr>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qFormat/>
    <w:rPr>
      <w:color w:val="000000" w:themeColor="text1"/>
    </w:rPr>
    <w:tblPr>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qFormat/>
    <w:rPr>
      <w:color w:val="000000" w:themeColor="text1"/>
    </w:rPr>
    <w:tblPr>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qFormat/>
    <w:rPr>
      <w:color w:val="000000" w:themeColor="text1"/>
    </w:rPr>
    <w:tblPr>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qFormat/>
    <w:rPr>
      <w:color w:val="000000" w:themeColor="text1"/>
    </w:rPr>
    <w:tblPr>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qFormat/>
    <w:rPr>
      <w:color w:val="000000" w:themeColor="text1"/>
    </w:rPr>
    <w:tblPr>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qFormat/>
    <w:rPr>
      <w:rFonts w:asciiTheme="majorHAnsi" w:eastAsiaTheme="majorEastAsia" w:hAnsiTheme="majorHAnsi" w:cstheme="majorBidi"/>
      <w:color w:val="000000" w:themeColor="text1"/>
    </w:rPr>
    <w:tblPr>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qFormat/>
    <w:rPr>
      <w:rFonts w:asciiTheme="majorHAnsi" w:eastAsiaTheme="majorEastAsia" w:hAnsiTheme="majorHAnsi" w:cstheme="majorBidi"/>
      <w:color w:val="000000" w:themeColor="text1"/>
    </w:rPr>
    <w:tblPr>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qFormat/>
    <w:rPr>
      <w:rFonts w:asciiTheme="majorHAnsi" w:eastAsiaTheme="majorEastAsia" w:hAnsiTheme="majorHAnsi" w:cstheme="majorBidi"/>
      <w:color w:val="000000" w:themeColor="text1"/>
    </w:rPr>
    <w:tblPr>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qFormat/>
    <w:rPr>
      <w:rFonts w:asciiTheme="majorHAnsi" w:eastAsiaTheme="majorEastAsia" w:hAnsiTheme="majorHAnsi" w:cstheme="majorBidi"/>
      <w:color w:val="000000" w:themeColor="text1"/>
    </w:rPr>
    <w:tblPr>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qFormat/>
    <w:rPr>
      <w:rFonts w:asciiTheme="majorHAnsi" w:eastAsiaTheme="majorEastAsia" w:hAnsiTheme="majorHAnsi" w:cstheme="majorBidi"/>
      <w:color w:val="000000" w:themeColor="text1"/>
    </w:rPr>
    <w:tblPr>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qFormat/>
    <w:rPr>
      <w:rFonts w:asciiTheme="majorHAnsi" w:eastAsiaTheme="majorEastAsia" w:hAnsiTheme="majorHAnsi" w:cstheme="majorBidi"/>
      <w:color w:val="000000" w:themeColor="text1"/>
    </w:rPr>
    <w:tblPr>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qFormat/>
    <w:rPr>
      <w:rFonts w:asciiTheme="majorHAnsi" w:eastAsiaTheme="majorEastAsia" w:hAnsiTheme="majorHAnsi" w:cstheme="majorBidi"/>
      <w:color w:val="000000" w:themeColor="text1"/>
    </w:rPr>
    <w:tblPr>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qFormat/>
    <w:tblPr>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qFormat/>
    <w:tblPr>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qFormat/>
    <w:tblPr>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qFormat/>
    <w:tblPr>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qFormat/>
    <w:tblPr>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qFormat/>
    <w:tblPr>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qFormat/>
    <w:tblPr>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qFormat/>
    <w:rPr>
      <w:rFonts w:asciiTheme="majorHAnsi" w:eastAsiaTheme="majorEastAsia" w:hAnsiTheme="majorHAnsi" w:cstheme="majorBidi"/>
      <w:color w:val="000000" w:themeColor="text1"/>
    </w:rPr>
    <w:tblPr>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auto"/>
          <w:insideV w:val="single" w:sz="6" w:space="0" w:color="auto"/>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qFormat/>
    <w:rPr>
      <w:rFonts w:asciiTheme="majorHAnsi" w:eastAsiaTheme="majorEastAsia" w:hAnsiTheme="majorHAnsi" w:cstheme="majorBidi"/>
      <w:color w:val="000000" w:themeColor="text1"/>
    </w:rPr>
    <w:tblPr>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auto"/>
          <w:insideV w:val="single" w:sz="6" w:space="0" w:color="auto"/>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qFormat/>
    <w:rPr>
      <w:rFonts w:asciiTheme="majorHAnsi" w:eastAsiaTheme="majorEastAsia" w:hAnsiTheme="majorHAnsi" w:cstheme="majorBidi"/>
      <w:color w:val="000000" w:themeColor="text1"/>
    </w:rPr>
    <w:tblPr>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auto"/>
          <w:insideV w:val="single" w:sz="6" w:space="0" w:color="auto"/>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qFormat/>
    <w:rPr>
      <w:rFonts w:asciiTheme="majorHAnsi" w:eastAsiaTheme="majorEastAsia" w:hAnsiTheme="majorHAnsi" w:cstheme="majorBidi"/>
      <w:color w:val="000000" w:themeColor="text1"/>
    </w:rPr>
    <w:tblPr>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auto"/>
          <w:insideV w:val="single" w:sz="6" w:space="0" w:color="auto"/>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qFormat/>
    <w:rPr>
      <w:rFonts w:asciiTheme="majorHAnsi" w:eastAsiaTheme="majorEastAsia" w:hAnsiTheme="majorHAnsi" w:cstheme="majorBidi"/>
      <w:color w:val="000000" w:themeColor="text1"/>
    </w:rPr>
    <w:tblPr>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auto"/>
          <w:insideV w:val="single" w:sz="6" w:space="0" w:color="auto"/>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qFormat/>
    <w:rPr>
      <w:rFonts w:asciiTheme="majorHAnsi" w:eastAsiaTheme="majorEastAsia" w:hAnsiTheme="majorHAnsi" w:cstheme="majorBidi"/>
      <w:color w:val="000000" w:themeColor="text1"/>
    </w:rPr>
    <w:tblPr>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auto"/>
          <w:insideV w:val="single" w:sz="6" w:space="0" w:color="auto"/>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qFormat/>
    <w:rPr>
      <w:rFonts w:asciiTheme="majorHAnsi" w:eastAsiaTheme="majorEastAsia" w:hAnsiTheme="majorHAnsi" w:cstheme="majorBidi"/>
      <w:color w:val="000000" w:themeColor="text1"/>
    </w:rPr>
    <w:tblPr>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auto"/>
          <w:insideV w:val="single" w:sz="6" w:space="0" w:color="auto"/>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qFormat/>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808080" w:themeFill="text1" w:themeFillTint="7F"/>
      </w:tcPr>
    </w:tblStylePr>
  </w:style>
  <w:style w:type="table" w:styleId="MediumGrid3-Accent1">
    <w:name w:val="Medium Grid 3 Accent 1"/>
    <w:basedOn w:val="TableNormal"/>
    <w:uiPriority w:val="69"/>
    <w:qFormat/>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A7BFDE" w:themeFill="accent1" w:themeFillTint="7F"/>
      </w:tcPr>
    </w:tblStylePr>
  </w:style>
  <w:style w:type="table" w:styleId="MediumGrid3-Accent2">
    <w:name w:val="Medium Grid 3 Accent 2"/>
    <w:basedOn w:val="TableNormal"/>
    <w:uiPriority w:val="69"/>
    <w:qFormat/>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DFA7A6" w:themeFill="accent2" w:themeFillTint="7F"/>
      </w:tcPr>
    </w:tblStylePr>
  </w:style>
  <w:style w:type="table" w:styleId="MediumGrid3-Accent3">
    <w:name w:val="Medium Grid 3 Accent 3"/>
    <w:basedOn w:val="TableNormal"/>
    <w:uiPriority w:val="69"/>
    <w:qFormat/>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CDDDAC" w:themeFill="accent3" w:themeFillTint="7F"/>
      </w:tcPr>
    </w:tblStylePr>
  </w:style>
  <w:style w:type="table" w:styleId="MediumGrid3-Accent4">
    <w:name w:val="Medium Grid 3 Accent 4"/>
    <w:basedOn w:val="TableNormal"/>
    <w:uiPriority w:val="69"/>
    <w:qFormat/>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BFB1D0" w:themeFill="accent4" w:themeFillTint="7F"/>
      </w:tcPr>
    </w:tblStylePr>
  </w:style>
  <w:style w:type="table" w:styleId="MediumGrid3-Accent5">
    <w:name w:val="Medium Grid 3 Accent 5"/>
    <w:basedOn w:val="TableNormal"/>
    <w:uiPriority w:val="69"/>
    <w:qFormat/>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A5D5E2" w:themeFill="accent5" w:themeFillTint="7F"/>
      </w:tcPr>
    </w:tblStylePr>
  </w:style>
  <w:style w:type="table" w:styleId="MediumGrid3-Accent6">
    <w:name w:val="Medium Grid 3 Accent 6"/>
    <w:basedOn w:val="TableNormal"/>
    <w:uiPriority w:val="69"/>
    <w:qFormat/>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FBCAA2" w:themeFill="accent6" w:themeFillTint="7F"/>
      </w:tcPr>
    </w:tblStylePr>
  </w:style>
  <w:style w:type="table" w:styleId="DarkList">
    <w:name w:val="Dark List"/>
    <w:basedOn w:val="TableNormal"/>
    <w:uiPriority w:val="70"/>
    <w:qFormat/>
    <w:rPr>
      <w:color w:val="FFFFFF" w:themeColor="background1"/>
    </w:rP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qFormat/>
    <w:rPr>
      <w:color w:val="FFFFFF" w:themeColor="background1"/>
    </w:rP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qFormat/>
    <w:rPr>
      <w:color w:val="FFFFFF" w:themeColor="background1"/>
    </w:rP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qFormat/>
    <w:rPr>
      <w:color w:val="FFFFFF" w:themeColor="background1"/>
    </w:rP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qFormat/>
    <w:rPr>
      <w:color w:val="FFFFFF" w:themeColor="background1"/>
    </w:rP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qFormat/>
    <w:rPr>
      <w:color w:val="FFFFFF" w:themeColor="background1"/>
    </w:rP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qFormat/>
    <w:rPr>
      <w:color w:val="FFFFFF" w:themeColor="background1"/>
    </w:rP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qFormat/>
    <w:rPr>
      <w:color w:val="000000" w:themeColor="text1"/>
    </w:rPr>
    <w:tblPr>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qFormat/>
    <w:rPr>
      <w:color w:val="000000" w:themeColor="text1"/>
    </w:rPr>
    <w:tblPr>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qFormat/>
    <w:rPr>
      <w:color w:val="000000" w:themeColor="text1"/>
    </w:rPr>
    <w:tblPr>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qFormat/>
    <w:rPr>
      <w:color w:val="000000" w:themeColor="text1"/>
    </w:rPr>
    <w:tblPr>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qFormat/>
    <w:rPr>
      <w:color w:val="000000" w:themeColor="text1"/>
    </w:rPr>
    <w:tblPr>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qFormat/>
    <w:rPr>
      <w:color w:val="000000" w:themeColor="text1"/>
    </w:rPr>
    <w:tblPr>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qFormat/>
    <w:rPr>
      <w:color w:val="000000" w:themeColor="text1"/>
    </w:rPr>
    <w:tblPr>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qFormat/>
    <w:rPr>
      <w:color w:val="000000" w:themeColor="text1"/>
    </w:rP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qFormat/>
    <w:rPr>
      <w:color w:val="000000" w:themeColor="text1"/>
    </w:rP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Pr>
      <w:color w:val="000000" w:themeColor="text1"/>
    </w:rP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Pr>
      <w:color w:val="000000" w:themeColor="text1"/>
    </w:rP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Pr>
      <w:color w:val="000000" w:themeColor="text1"/>
    </w:rP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Pr>
      <w:color w:val="000000" w:themeColor="text1"/>
    </w:rP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Pr>
      <w:color w:val="000000" w:themeColor="text1"/>
    </w:rP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Pr>
      <w:color w:val="000000" w:themeColor="text1"/>
    </w:rPr>
    <w:tblPr>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Pr>
      <w:color w:val="000000" w:themeColor="text1"/>
    </w:rPr>
    <w:tblPr>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Pr>
      <w:color w:val="000000" w:themeColor="text1"/>
    </w:rPr>
    <w:tblPr>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Pr>
      <w:color w:val="000000" w:themeColor="text1"/>
    </w:rPr>
    <w:tblPr>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Pr>
      <w:color w:val="000000" w:themeColor="text1"/>
    </w:rPr>
    <w:tblPr>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Pr>
      <w:color w:val="000000" w:themeColor="text1"/>
    </w:rPr>
    <w:tblPr>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Pr>
      <w:color w:val="000000" w:themeColor="text1"/>
    </w:rPr>
    <w:tblPr>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HeaderChar">
    <w:name w:val="Header Char"/>
    <w:basedOn w:val="DefaultParagraphFont"/>
    <w:link w:val="Header"/>
    <w:uiPriority w:val="99"/>
  </w:style>
  <w:style w:type="character" w:customStyle="1" w:styleId="FooterChar">
    <w:name w:val="Footer Char"/>
    <w:basedOn w:val="DefaultParagraphFont"/>
    <w:link w:val="Footer"/>
    <w:uiPriority w:val="99"/>
  </w:style>
  <w:style w:type="paragraph" w:styleId="NoSpacing">
    <w:name w:val="No Spacing"/>
    <w:uiPriority w:val="1"/>
    <w:qFormat/>
    <w:rPr>
      <w:sz w:val="22"/>
      <w:szCs w:val="22"/>
      <w:lang w:eastAsia="en-US"/>
    </w:rPr>
  </w:style>
  <w:style w:type="character" w:customStyle="1" w:styleId="Heading1Char">
    <w:name w:val="Heading 1 Char"/>
    <w:basedOn w:val="DefaultParagraphFont"/>
    <w:link w:val="Heading1"/>
    <w:uiPriority w:val="9"/>
    <w:qFormat/>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qFormat/>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qFormat/>
    <w:rPr>
      <w:rFonts w:asciiTheme="majorHAnsi" w:eastAsiaTheme="majorEastAsia" w:hAnsiTheme="majorHAnsi" w:cstheme="majorBidi"/>
      <w:b/>
      <w:bCs/>
      <w:color w:val="4F81BD" w:themeColor="accent1"/>
    </w:rPr>
  </w:style>
  <w:style w:type="character" w:customStyle="1" w:styleId="TitleChar">
    <w:name w:val="Title Char"/>
    <w:basedOn w:val="DefaultParagraphFont"/>
    <w:link w:val="Title"/>
    <w:uiPriority w:val="10"/>
    <w:qFormat/>
    <w:rPr>
      <w:rFonts w:asciiTheme="majorHAnsi" w:eastAsiaTheme="majorEastAsia" w:hAnsiTheme="majorHAnsi" w:cstheme="majorBidi"/>
      <w:color w:val="17365D" w:themeColor="text2" w:themeShade="BF"/>
      <w:spacing w:val="5"/>
      <w:kern w:val="28"/>
      <w:sz w:val="52"/>
      <w:szCs w:val="52"/>
    </w:rPr>
  </w:style>
  <w:style w:type="character" w:customStyle="1" w:styleId="SubtitleChar">
    <w:name w:val="Subtitle Char"/>
    <w:basedOn w:val="DefaultParagraphFont"/>
    <w:link w:val="Subtitle"/>
    <w:uiPriority w:val="11"/>
    <w:qFormat/>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pPr>
      <w:ind w:left="720"/>
      <w:contextualSpacing/>
    </w:pPr>
  </w:style>
  <w:style w:type="character" w:customStyle="1" w:styleId="BodyTextChar">
    <w:name w:val="Body Text Char"/>
    <w:basedOn w:val="DefaultParagraphFont"/>
    <w:link w:val="BodyText"/>
    <w:uiPriority w:val="99"/>
    <w:qFormat/>
  </w:style>
  <w:style w:type="character" w:customStyle="1" w:styleId="BodyText2Char">
    <w:name w:val="Body Text 2 Char"/>
    <w:basedOn w:val="DefaultParagraphFont"/>
    <w:link w:val="BodyText2"/>
    <w:uiPriority w:val="99"/>
    <w:qFormat/>
  </w:style>
  <w:style w:type="character" w:customStyle="1" w:styleId="BodyText3Char">
    <w:name w:val="Body Text 3 Char"/>
    <w:basedOn w:val="DefaultParagraphFont"/>
    <w:link w:val="BodyText3"/>
    <w:uiPriority w:val="99"/>
    <w:qFormat/>
    <w:rPr>
      <w:sz w:val="16"/>
      <w:szCs w:val="16"/>
    </w:rPr>
  </w:style>
  <w:style w:type="character" w:customStyle="1" w:styleId="MacroTextChar">
    <w:name w:val="Macro Text Char"/>
    <w:basedOn w:val="DefaultParagraphFont"/>
    <w:link w:val="MacroText"/>
    <w:uiPriority w:val="99"/>
    <w:qFormat/>
    <w:rPr>
      <w:rFonts w:ascii="Courier" w:hAnsi="Courier"/>
      <w:sz w:val="20"/>
      <w:szCs w:val="20"/>
    </w:rPr>
  </w:style>
  <w:style w:type="paragraph" w:styleId="Quote">
    <w:name w:val="Quote"/>
    <w:basedOn w:val="Normal"/>
    <w:next w:val="Normal"/>
    <w:link w:val="QuoteChar"/>
    <w:uiPriority w:val="29"/>
    <w:qFormat/>
    <w:rPr>
      <w:i/>
      <w:iCs/>
      <w:color w:val="000000" w:themeColor="text1"/>
    </w:rPr>
  </w:style>
  <w:style w:type="character" w:customStyle="1" w:styleId="QuoteChar">
    <w:name w:val="Quote Char"/>
    <w:basedOn w:val="DefaultParagraphFont"/>
    <w:link w:val="Quote"/>
    <w:uiPriority w:val="29"/>
    <w:qFormat/>
    <w:rPr>
      <w:i/>
      <w:iCs/>
      <w:color w:val="000000" w:themeColor="text1"/>
    </w:rPr>
  </w:style>
  <w:style w:type="character" w:customStyle="1" w:styleId="Heading4Char">
    <w:name w:val="Heading 4 Char"/>
    <w:basedOn w:val="DefaultParagraphFont"/>
    <w:link w:val="Heading4"/>
    <w:uiPriority w:val="9"/>
    <w:semiHidden/>
    <w:qFormat/>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qFormat/>
    <w:rPr>
      <w:rFonts w:asciiTheme="majorHAnsi" w:eastAsiaTheme="majorEastAsia" w:hAnsiTheme="majorHAnsi" w:cstheme="majorBidi"/>
      <w:color w:val="244061" w:themeColor="accent1" w:themeShade="80"/>
    </w:rPr>
  </w:style>
  <w:style w:type="character" w:customStyle="1" w:styleId="Heading6Char">
    <w:name w:val="Heading 6 Char"/>
    <w:basedOn w:val="DefaultParagraphFont"/>
    <w:link w:val="Heading6"/>
    <w:uiPriority w:val="9"/>
    <w:semiHidden/>
    <w:qFormat/>
    <w:rPr>
      <w:rFonts w:asciiTheme="majorHAnsi" w:eastAsiaTheme="majorEastAsia" w:hAnsiTheme="majorHAnsi" w:cstheme="majorBidi"/>
      <w:i/>
      <w:iCs/>
      <w:color w:val="244061" w:themeColor="accent1" w:themeShade="80"/>
    </w:rPr>
  </w:style>
  <w:style w:type="character" w:customStyle="1" w:styleId="Heading7Char">
    <w:name w:val="Heading 7 Char"/>
    <w:basedOn w:val="DefaultParagraphFont"/>
    <w:link w:val="Heading7"/>
    <w:uiPriority w:val="9"/>
    <w:semiHidden/>
    <w:qFormat/>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qFormat/>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qFormat/>
    <w:rPr>
      <w:rFonts w:asciiTheme="majorHAnsi" w:eastAsiaTheme="majorEastAsia" w:hAnsiTheme="majorHAnsi" w:cstheme="majorBidi"/>
      <w:i/>
      <w:iCs/>
      <w:color w:val="404040" w:themeColor="text1" w:themeTint="BF"/>
      <w:sz w:val="20"/>
      <w:szCs w:val="20"/>
    </w:rPr>
  </w:style>
  <w:style w:type="paragraph" w:styleId="IntenseQuote">
    <w:name w:val="Intense Quote"/>
    <w:basedOn w:val="Normal"/>
    <w:next w:val="Normal"/>
    <w:link w:val="IntenseQuoteChar"/>
    <w:uiPriority w:val="30"/>
    <w:qFormat/>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qFormat/>
    <w:rPr>
      <w:b/>
      <w:bCs/>
      <w:i/>
      <w:iCs/>
      <w:color w:val="4F81BD" w:themeColor="accent1"/>
    </w:rPr>
  </w:style>
  <w:style w:type="character" w:customStyle="1" w:styleId="SubtleEmphasis1">
    <w:name w:val="Subtle Emphasis1"/>
    <w:basedOn w:val="DefaultParagraphFont"/>
    <w:uiPriority w:val="19"/>
    <w:qFormat/>
    <w:rPr>
      <w:i/>
      <w:iCs/>
      <w:color w:val="7F7F7F" w:themeColor="text1" w:themeTint="80"/>
    </w:rPr>
  </w:style>
  <w:style w:type="character" w:customStyle="1" w:styleId="IntenseEmphasis1">
    <w:name w:val="Intense Emphasis1"/>
    <w:basedOn w:val="DefaultParagraphFont"/>
    <w:uiPriority w:val="21"/>
    <w:qFormat/>
    <w:rPr>
      <w:b/>
      <w:bCs/>
      <w:i/>
      <w:iCs/>
      <w:color w:val="4F81BD" w:themeColor="accent1"/>
    </w:rPr>
  </w:style>
  <w:style w:type="character" w:customStyle="1" w:styleId="SubtleReference1">
    <w:name w:val="Subtle Reference1"/>
    <w:basedOn w:val="DefaultParagraphFont"/>
    <w:uiPriority w:val="31"/>
    <w:qFormat/>
    <w:rPr>
      <w:smallCaps/>
      <w:color w:val="C0504D" w:themeColor="accent2"/>
      <w:u w:val="single"/>
    </w:rPr>
  </w:style>
  <w:style w:type="character" w:customStyle="1" w:styleId="IntenseReference1">
    <w:name w:val="Intense Reference1"/>
    <w:basedOn w:val="DefaultParagraphFont"/>
    <w:uiPriority w:val="32"/>
    <w:qFormat/>
    <w:rPr>
      <w:b/>
      <w:bCs/>
      <w:smallCaps/>
      <w:color w:val="C0504D" w:themeColor="accent2"/>
      <w:spacing w:val="5"/>
      <w:u w:val="single"/>
    </w:rPr>
  </w:style>
  <w:style w:type="character" w:customStyle="1" w:styleId="BookTitle1">
    <w:name w:val="Book Title1"/>
    <w:basedOn w:val="DefaultParagraphFont"/>
    <w:uiPriority w:val="33"/>
    <w:qFormat/>
    <w:rPr>
      <w:b/>
      <w:bCs/>
      <w:smallCaps/>
      <w:spacing w:val="5"/>
    </w:rPr>
  </w:style>
  <w:style w:type="paragraph" w:customStyle="1" w:styleId="TOCHeading1">
    <w:name w:val="TOC Heading1"/>
    <w:basedOn w:val="Heading1"/>
    <w:next w:val="Normal"/>
    <w:uiPriority w:val="39"/>
    <w:semiHidden/>
    <w:unhideWhenUsed/>
    <w:qFormat/>
    <w:pPr>
      <w:outlineLvl w:val="9"/>
    </w:pPr>
  </w:style>
  <w:style w:type="paragraph" w:styleId="NormalWeb">
    <w:name w:val="Normal (Web)"/>
    <w:basedOn w:val="Normal"/>
    <w:uiPriority w:val="99"/>
    <w:semiHidden/>
    <w:unhideWhenUsed/>
    <w:rsid w:val="0020139D"/>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5342193">
      <w:bodyDiv w:val="1"/>
      <w:marLeft w:val="0"/>
      <w:marRight w:val="0"/>
      <w:marTop w:val="0"/>
      <w:marBottom w:val="0"/>
      <w:divBdr>
        <w:top w:val="none" w:sz="0" w:space="0" w:color="auto"/>
        <w:left w:val="none" w:sz="0" w:space="0" w:color="auto"/>
        <w:bottom w:val="none" w:sz="0" w:space="0" w:color="auto"/>
        <w:right w:val="none" w:sz="0" w:space="0" w:color="auto"/>
      </w:divBdr>
    </w:div>
    <w:div w:id="649795430">
      <w:bodyDiv w:val="1"/>
      <w:marLeft w:val="0"/>
      <w:marRight w:val="0"/>
      <w:marTop w:val="0"/>
      <w:marBottom w:val="0"/>
      <w:divBdr>
        <w:top w:val="none" w:sz="0" w:space="0" w:color="auto"/>
        <w:left w:val="none" w:sz="0" w:space="0" w:color="auto"/>
        <w:bottom w:val="none" w:sz="0" w:space="0" w:color="auto"/>
        <w:right w:val="none" w:sz="0" w:space="0" w:color="auto"/>
      </w:divBdr>
    </w:div>
    <w:div w:id="873427571">
      <w:bodyDiv w:val="1"/>
      <w:marLeft w:val="0"/>
      <w:marRight w:val="0"/>
      <w:marTop w:val="0"/>
      <w:marBottom w:val="0"/>
      <w:divBdr>
        <w:top w:val="none" w:sz="0" w:space="0" w:color="auto"/>
        <w:left w:val="none" w:sz="0" w:space="0" w:color="auto"/>
        <w:bottom w:val="none" w:sz="0" w:space="0" w:color="auto"/>
        <w:right w:val="none" w:sz="0" w:space="0" w:color="auto"/>
      </w:divBdr>
    </w:div>
    <w:div w:id="947347587">
      <w:bodyDiv w:val="1"/>
      <w:marLeft w:val="0"/>
      <w:marRight w:val="0"/>
      <w:marTop w:val="0"/>
      <w:marBottom w:val="0"/>
      <w:divBdr>
        <w:top w:val="none" w:sz="0" w:space="0" w:color="auto"/>
        <w:left w:val="none" w:sz="0" w:space="0" w:color="auto"/>
        <w:bottom w:val="none" w:sz="0" w:space="0" w:color="auto"/>
        <w:right w:val="none" w:sz="0" w:space="0" w:color="auto"/>
      </w:divBdr>
    </w:div>
    <w:div w:id="1260330818">
      <w:bodyDiv w:val="1"/>
      <w:marLeft w:val="0"/>
      <w:marRight w:val="0"/>
      <w:marTop w:val="0"/>
      <w:marBottom w:val="0"/>
      <w:divBdr>
        <w:top w:val="none" w:sz="0" w:space="0" w:color="auto"/>
        <w:left w:val="none" w:sz="0" w:space="0" w:color="auto"/>
        <w:bottom w:val="none" w:sz="0" w:space="0" w:color="auto"/>
        <w:right w:val="none" w:sz="0" w:space="0" w:color="auto"/>
      </w:divBdr>
    </w:div>
    <w:div w:id="2053189531">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fontTable" Target="fontTable.xml"/><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b:Sources xmlns:b="http://schemas.openxmlformats.org/officeDocument/2006/bibliography" xmlns="http://schemas.openxmlformats.org/officeDocument/2006/bibliography" SelectedStyle="/APA.XSL" StyleName="AP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Document" ma:contentTypeID="0x0101001B948ADFB670F34FAD9345DE4EDEAA69" ma:contentTypeVersion="3" ma:contentTypeDescription="Create a new document." ma:contentTypeScope="" ma:versionID="c51c01c47fbcffd2c164230792a10181">
  <xsd:schema xmlns:xsd="http://www.w3.org/2001/XMLSchema" xmlns:xs="http://www.w3.org/2001/XMLSchema" xmlns:p="http://schemas.microsoft.com/office/2006/metadata/properties" xmlns:ns2="00fe7476-bf83-4f66-9b90-03f493b83d40" targetNamespace="http://schemas.microsoft.com/office/2006/metadata/properties" ma:root="true" ma:fieldsID="5f9f7eadbc55e031513825b99c99a62c" ns2:_="">
    <xsd:import namespace="00fe7476-bf83-4f66-9b90-03f493b83d40"/>
    <xsd:element name="properties">
      <xsd:complexType>
        <xsd:sequence>
          <xsd:element name="documentManagement">
            <xsd:complexType>
              <xsd:all>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0fe7476-bf83-4f66-9b90-03f493b83d4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25A1264E-B14B-4CAC-A5C0-F47372FD64D3}">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customXml/itemProps3.xml><?xml version="1.0" encoding="utf-8"?>
<ds:datastoreItem xmlns:ds="http://schemas.openxmlformats.org/officeDocument/2006/customXml" ds:itemID="{A987301E-B5FD-4022-9E0F-BAD802FC4947}">
  <ds:schemaRefs>
    <ds:schemaRef ds:uri="http://schemas.microsoft.com/sharepoint/v3/contenttype/forms"/>
  </ds:schemaRefs>
</ds:datastoreItem>
</file>

<file path=customXml/itemProps4.xml><?xml version="1.0" encoding="utf-8"?>
<ds:datastoreItem xmlns:ds="http://schemas.openxmlformats.org/officeDocument/2006/customXml" ds:itemID="{AFFA7440-56EF-41A1-83E2-275D4ADCF016}"/>
</file>

<file path=docProps/app.xml><?xml version="1.0" encoding="utf-8"?>
<Properties xmlns="http://schemas.openxmlformats.org/officeDocument/2006/extended-properties" xmlns:vt="http://schemas.openxmlformats.org/officeDocument/2006/docPropsVTypes">
  <Template>Normal</Template>
  <TotalTime>2</TotalTime>
  <Pages>5</Pages>
  <Words>1016</Words>
  <Characters>5864</Characters>
  <Application>Microsoft Office Word</Application>
  <DocSecurity>0</DocSecurity>
  <Lines>140</Lines>
  <Paragraphs>123</Paragraphs>
  <ScaleCrop>false</ScaleCrop>
  <Company/>
  <LinksUpToDate>false</LinksUpToDate>
  <CharactersWithSpaces>6776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python-docx</dc:creator>
  <dc:description>generated by python-docx</dc:description>
  <cp:lastModifiedBy>(FA24-BSE-037) MOHAMMAD EHSAAN UR REHMAN QAZI</cp:lastModifiedBy>
  <cp:revision>5</cp:revision>
  <dcterms:created xsi:type="dcterms:W3CDTF">2025-11-11T10:24:00Z</dcterms:created>
  <dcterms:modified xsi:type="dcterms:W3CDTF">2025-11-16T14:32:00Z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1033-12.2.0.18911</vt:lpwstr>
  </property>
  <property fmtid="{D5CDD505-2E9C-101B-9397-08002B2CF9AE}" pid="3" name="ICV">
    <vt:lpwstr>CDAA45144EE54AB1AF5319D6896CD888_12</vt:lpwstr>
  </property>
  <property fmtid="{D5CDD505-2E9C-101B-9397-08002B2CF9AE}" pid="4" name="ContentTypeId">
    <vt:lpwstr>0x0101001B948ADFB670F34FAD9345DE4EDEAA69</vt:lpwstr>
  </property>
</Properties>
</file>